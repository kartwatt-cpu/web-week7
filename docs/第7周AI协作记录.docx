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59D04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/>
        </w:rPr>
        <w:t>AI协作日志W</w:t>
      </w:r>
      <w:r>
        <w:rPr>
          <w:rFonts w:hint="eastAsia"/>
          <w:lang w:val="en-US" w:eastAsia="zh-CN"/>
        </w:rPr>
        <w:t>7</w:t>
      </w:r>
    </w:p>
    <w:p w14:paraId="4D6BF4AF">
      <w:pPr>
        <w:rPr>
          <w:rFonts w:hint="eastAsia"/>
        </w:rPr>
      </w:pPr>
      <w:r>
        <w:rPr>
          <w:rFonts w:hint="eastAsia"/>
        </w:rPr>
        <w:t>文件命名</w:t>
      </w:r>
      <w:r>
        <w:rPr>
          <w:rFonts w:hint="eastAsia"/>
          <w:lang w:eastAsia="zh-CN"/>
        </w:rPr>
        <w:t>：</w:t>
      </w:r>
      <w:r>
        <w:rPr>
          <w:rFonts w:hint="eastAsia"/>
        </w:rPr>
        <w:t>[姓名][学号]AI协作日志W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.docx</w:t>
      </w:r>
    </w:p>
    <w:p w14:paraId="5D38C591">
      <w:pPr>
        <w:rPr>
          <w:rFonts w:hint="eastAsia"/>
        </w:rPr>
      </w:pPr>
      <w:r>
        <w:rPr>
          <w:rFonts w:hint="eastAsia"/>
        </w:rPr>
        <w:t>姓名： ＿＿＿＿＿＿＿＿</w:t>
      </w:r>
    </w:p>
    <w:p w14:paraId="47EE8AD0">
      <w:pPr>
        <w:rPr>
          <w:rFonts w:hint="eastAsia"/>
        </w:rPr>
      </w:pPr>
      <w:r>
        <w:rPr>
          <w:rFonts w:hint="eastAsia"/>
        </w:rPr>
        <w:t>学号： ＿＿＿＿＿＿＿＿</w:t>
      </w:r>
    </w:p>
    <w:p w14:paraId="35E1AE74">
      <w:pPr>
        <w:rPr>
          <w:rFonts w:hint="eastAsia"/>
        </w:rPr>
      </w:pPr>
      <w:r>
        <w:rPr>
          <w:rFonts w:hint="eastAsia"/>
        </w:rPr>
        <w:t>使用的AI工具及方式： ＿＿＿＿＿＿＿＿</w:t>
      </w:r>
    </w:p>
    <w:p w14:paraId="6A73185A">
      <w:pPr>
        <w:rPr>
          <w:rFonts w:hint="eastAsia"/>
          <w:b w:val="0"/>
          <w:i w:val="0"/>
          <w:sz w:val="20"/>
          <w:lang w:eastAsia="zh-CN"/>
        </w:rPr>
      </w:pPr>
      <w:r>
        <w:rPr>
          <w:rFonts w:ascii="Calibri" w:hAnsi="Calibri" w:eastAsia="宋体"/>
          <w:b w:val="0"/>
          <w:i w:val="0"/>
          <w:sz w:val="20"/>
        </w:rPr>
        <w:t>Git 仓库链接</w:t>
      </w:r>
      <w:r>
        <w:rPr>
          <w:rFonts w:hint="eastAsia"/>
          <w:b w:val="0"/>
          <w:i w:val="0"/>
          <w:sz w:val="20"/>
          <w:lang w:eastAsia="zh-CN"/>
        </w:rPr>
        <w:t>：</w:t>
      </w:r>
      <w:r>
        <w:rPr>
          <w:rFonts w:hint="eastAsia"/>
        </w:rPr>
        <w:t>＿＿＿＿＿＿＿＿</w:t>
      </w:r>
    </w:p>
    <w:p w14:paraId="130FCBD6">
      <w:pPr>
        <w:rPr>
          <w:rFonts w:hint="default"/>
          <w:b w:val="0"/>
          <w:i w:val="0"/>
          <w:sz w:val="20"/>
          <w:lang w:val="en-US" w:eastAsia="zh-CN"/>
        </w:rPr>
      </w:pPr>
      <w:r>
        <w:rPr>
          <w:rFonts w:hint="eastAsia"/>
          <w:b w:val="0"/>
          <w:i w:val="0"/>
          <w:sz w:val="20"/>
          <w:lang w:val="en-US" w:eastAsia="zh-CN"/>
        </w:rPr>
        <w:t>分支名：</w:t>
      </w:r>
      <w:r>
        <w:rPr>
          <w:rFonts w:hint="eastAsia"/>
        </w:rPr>
        <w:t>＿＿＿＿＿＿＿＿</w:t>
      </w:r>
    </w:p>
    <w:p w14:paraId="29A401A8">
      <w:pPr>
        <w:spacing w:before="0" w:after="60" w:line="276" w:lineRule="auto"/>
        <w:rPr>
          <w:rFonts w:ascii="Calibri" w:hAnsi="Calibri" w:eastAsia="宋体"/>
          <w:b w:val="0"/>
          <w:i w:val="0"/>
          <w:sz w:val="21"/>
        </w:rPr>
      </w:pPr>
    </w:p>
    <w:p w14:paraId="1E8F2669">
      <w:pPr>
        <w:spacing w:before="0" w:after="60" w:line="276" w:lineRule="auto"/>
      </w:pPr>
      <w:r>
        <w:rPr>
          <w:rFonts w:ascii="Calibri" w:hAnsi="Calibri" w:eastAsia="宋体"/>
          <w:b w:val="0"/>
          <w:i w:val="0"/>
          <w:sz w:val="21"/>
        </w:rPr>
        <w:t>任务：完成 V2.0 完整版的数据驱动重构，包括：</w:t>
      </w:r>
    </w:p>
    <w:p w14:paraId="3FFF7297">
      <w:pPr>
        <w:spacing w:before="0" w:after="40" w:line="276" w:lineRule="auto"/>
        <w:ind w:left="317"/>
      </w:pPr>
      <w:r>
        <w:rPr>
          <w:rFonts w:ascii="Calibri" w:hAnsi="Calibri" w:eastAsia="宋体"/>
          <w:b w:val="0"/>
          <w:i w:val="0"/>
          <w:sz w:val="21"/>
        </w:rPr>
        <w:t>1. 补全三个操作函数（addTodo / removeTodo / toggleTodo），遵循“改数据 → 保存 → 重渲染”三步口诀</w:t>
      </w:r>
    </w:p>
    <w:p w14:paraId="5DF34086">
      <w:pPr>
        <w:spacing w:before="0" w:after="40" w:line="276" w:lineRule="auto"/>
        <w:ind w:left="317"/>
      </w:pPr>
      <w:r>
        <w:rPr>
          <w:rFonts w:ascii="Calibri" w:hAnsi="Calibri" w:eastAsia="宋体"/>
          <w:b w:val="0"/>
          <w:i w:val="0"/>
          <w:sz w:val="21"/>
        </w:rPr>
        <w:t>2. 三个操作都不改原数组——添加用展开、删除用 filter、切换用 map + 展开</w:t>
      </w:r>
    </w:p>
    <w:p w14:paraId="39A66906">
      <w:pPr>
        <w:spacing w:before="0" w:after="40" w:line="276" w:lineRule="auto"/>
        <w:ind w:left="317"/>
      </w:pPr>
      <w:r>
        <w:rPr>
          <w:rFonts w:ascii="Calibri" w:hAnsi="Calibri" w:eastAsia="宋体"/>
          <w:b w:val="0"/>
          <w:i w:val="0"/>
          <w:sz w:val="21"/>
        </w:rPr>
        <w:t>3. 筛选与持久化——filter 视图状态切换；localStorage 保存与恢复</w:t>
      </w:r>
    </w:p>
    <w:p w14:paraId="67FB834B">
      <w:pPr>
        <w:spacing w:before="0" w:after="40" w:line="276" w:lineRule="auto"/>
        <w:ind w:left="317"/>
      </w:pPr>
      <w:r>
        <w:rPr>
          <w:rFonts w:ascii="Calibri" w:hAnsi="Calibri" w:eastAsia="宋体"/>
          <w:b w:val="0"/>
          <w:i w:val="0"/>
          <w:sz w:val="21"/>
        </w:rPr>
        <w:t>4. 完成一次脱离 AI 小改（clearCompleted）——禁用 AI，独立完成</w:t>
      </w:r>
    </w:p>
    <w:p w14:paraId="478518DE">
      <w:pPr>
        <w:keepNext/>
        <w:spacing w:before="120" w:after="60" w:line="276" w:lineRule="auto"/>
        <w:rPr>
          <w:rFonts w:ascii="Calibri" w:hAnsi="Calibri" w:eastAsia="宋体"/>
          <w:b/>
          <w:i w:val="0"/>
          <w:sz w:val="23"/>
        </w:rPr>
      </w:pPr>
    </w:p>
    <w:p w14:paraId="4D6AFFB1">
      <w:pPr>
        <w:keepNext/>
        <w:spacing w:before="120" w:after="60" w:line="276" w:lineRule="auto"/>
        <w:rPr>
          <w:rFonts w:ascii="Calibri" w:hAnsi="Calibri" w:eastAsia="宋体"/>
          <w:b/>
          <w:i w:val="0"/>
          <w:sz w:val="23"/>
        </w:rPr>
      </w:pPr>
      <w:r>
        <w:rPr>
          <w:rFonts w:ascii="Calibri" w:hAnsi="Calibri" w:eastAsia="宋体"/>
          <w:b/>
          <w:i w:val="0"/>
          <w:sz w:val="23"/>
        </w:rPr>
        <w:t>AI 协作记录 1：</w:t>
      </w:r>
    </w:p>
    <w:p w14:paraId="05374296">
      <w:pPr>
        <w:keepNext/>
        <w:spacing w:before="120" w:after="60" w:line="276" w:lineRule="auto"/>
        <w:rPr>
          <w:rFonts w:hint="eastAsia" w:ascii="Calibri" w:hAnsi="Calibri" w:eastAsia="宋体"/>
          <w:b/>
          <w:i w:val="0"/>
          <w:sz w:val="23"/>
          <w:lang w:val="en-US" w:eastAsia="zh-CN"/>
        </w:rPr>
      </w:pPr>
      <w:r>
        <w:rPr>
          <w:rFonts w:hint="eastAsia" w:ascii="Calibri" w:hAnsi="Calibri" w:eastAsia="宋体"/>
          <w:b/>
          <w:i w:val="0"/>
          <w:sz w:val="23"/>
          <w:lang w:val="en-US" w:eastAsia="zh-CN"/>
        </w:rPr>
        <w:t>类型：（</w:t>
      </w:r>
      <w:r>
        <w:rPr>
          <w:rFonts w:ascii="Calibri" w:hAnsi="Calibri" w:eastAsia="宋体"/>
          <w:b/>
          <w:i w:val="0"/>
          <w:sz w:val="23"/>
        </w:rPr>
        <w:t>□ AI 生成　□ AI 调试　□ 方案比较　□ 不用 AI 决策</w:t>
      </w:r>
      <w:r>
        <w:rPr>
          <w:rFonts w:hint="eastAsia" w:ascii="Calibri" w:hAnsi="Calibri" w:eastAsia="宋体"/>
          <w:b/>
          <w:i w:val="0"/>
          <w:sz w:val="23"/>
          <w:lang w:val="en-US" w:eastAsia="zh-CN"/>
        </w:rPr>
        <w:t>）</w:t>
      </w:r>
    </w:p>
    <w:p w14:paraId="79533031">
      <w:pPr>
        <w:keepNext/>
        <w:spacing w:before="120" w:after="60" w:line="276" w:lineRule="auto"/>
        <w:rPr>
          <w:rFonts w:hint="default" w:ascii="Calibri" w:hAnsi="Calibri" w:eastAsia="宋体"/>
          <w:b/>
          <w:i w:val="0"/>
          <w:sz w:val="23"/>
          <w:lang w:val="en-US" w:eastAsia="zh-CN"/>
        </w:rPr>
      </w:pPr>
      <w:r>
        <w:rPr>
          <w:rFonts w:hint="eastAsia" w:ascii="Calibri" w:hAnsi="Calibri" w:eastAsia="宋体"/>
          <w:b/>
          <w:i w:val="0"/>
          <w:sz w:val="23"/>
          <w:lang w:val="en-US" w:eastAsia="zh-CN"/>
        </w:rPr>
        <w:t>对应函数：</w:t>
      </w:r>
      <w:r>
        <w:rPr>
          <w:rFonts w:ascii="Calibri" w:hAnsi="Calibri" w:eastAsia="宋体"/>
          <w:b/>
          <w:i w:val="0"/>
          <w:sz w:val="23"/>
        </w:rPr>
        <w:t>（addTodo / removeTodo / toggleTodo / render / 其他）</w:t>
      </w:r>
    </w:p>
    <w:p w14:paraId="6F900126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我的需求（Prompt）</w:t>
      </w:r>
    </w:p>
    <w:p w14:paraId="12B5875E">
      <w:pPr>
        <w:rPr>
          <w:rFonts w:hint="eastAsia"/>
        </w:rPr>
      </w:pPr>
      <w:r>
        <w:rPr>
          <w:rFonts w:hint="eastAsia"/>
        </w:rPr>
        <w:t>（向AI描述需求，要求生成Todo列表的JS代码。不要贴图。）</w:t>
      </w:r>
    </w:p>
    <w:p w14:paraId="0582B223">
      <w:pPr>
        <w:rPr>
          <w:rFonts w:hint="eastAsia"/>
        </w:rPr>
      </w:pPr>
    </w:p>
    <w:p w14:paraId="1ECE26A6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AI生成的</w:t>
      </w:r>
      <w:r>
        <w:rPr>
          <w:rFonts w:hint="eastAsia"/>
          <w:lang w:val="en-US" w:eastAsia="zh-CN"/>
        </w:rPr>
        <w:t>代码</w:t>
      </w:r>
      <w:r>
        <w:rPr>
          <w:rFonts w:hint="eastAsia"/>
        </w:rPr>
        <w:t>（核心片段）</w:t>
      </w:r>
    </w:p>
    <w:p w14:paraId="211AC6A1">
      <w:pPr>
        <w:rPr>
          <w:rFonts w:hint="eastAsia"/>
        </w:rPr>
      </w:pPr>
      <w:r>
        <w:rPr>
          <w:rFonts w:hint="eastAsia"/>
        </w:rPr>
        <w:t>（粘贴AI生成的代码核心部分，不需全部粘贴，但需覆盖你审查的那部分。不要贴图。）</w:t>
      </w:r>
    </w:p>
    <w:p w14:paraId="23689505">
      <w:pPr>
        <w:spacing w:before="0" w:after="40"/>
      </w:pPr>
    </w:p>
    <w:p w14:paraId="2CEA2E03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 xml:space="preserve"> 我的审查（摘要）</w:t>
      </w:r>
    </w:p>
    <w:p w14:paraId="1C9671D3">
      <w:pPr>
        <w:spacing w:before="0" w:after="4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（用一段话概括：你审查了 AI 输出的哪些方面？发现了什么？）</w:t>
      </w:r>
    </w:p>
    <w:p w14:paraId="00AA45EF">
      <w:pPr>
        <w:spacing w:before="0" w:after="40"/>
      </w:pPr>
    </w:p>
    <w:p w14:paraId="31153F69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我的判断和行动</w:t>
      </w:r>
    </w:p>
    <w:p w14:paraId="45801E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发现错误：直接修改或让AI修正</w:t>
      </w:r>
    </w:p>
    <w:p w14:paraId="7F32B5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发现风险：评估影响范围后决定</w:t>
      </w:r>
    </w:p>
    <w:p w14:paraId="6DA89B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发现可改进项：主动优化或向AI提出要求</w:t>
      </w:r>
    </w:p>
    <w:p w14:paraId="49C0AA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具体做了什么：</w:t>
      </w:r>
    </w:p>
    <w:p w14:paraId="2CC2A873">
      <w:pPr>
        <w:spacing w:before="0" w:after="40"/>
      </w:pPr>
    </w:p>
    <w:p w14:paraId="554349BA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验证与反思</w:t>
      </w:r>
    </w:p>
    <w:p w14:paraId="3C4523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验证方式</w:t>
      </w:r>
      <w:r>
        <w:rPr>
          <w:rFonts w:hint="eastAsia"/>
          <w:lang w:eastAsia="zh-CN"/>
        </w:rPr>
        <w:t>：（</w:t>
      </w:r>
      <w:r>
        <w:rPr>
          <w:rFonts w:hint="eastAsia"/>
        </w:rPr>
        <w:t>怎么验证？如：浏览器打开、控制台调用、刷新页面</w:t>
      </w:r>
      <w:r>
        <w:rPr>
          <w:rFonts w:hint="eastAsia"/>
          <w:lang w:eastAsia="zh-CN"/>
        </w:rPr>
        <w:t>）</w:t>
      </w:r>
    </w:p>
    <w:p w14:paraId="6438DB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验证结果</w:t>
      </w:r>
      <w:r>
        <w:rPr>
          <w:rFonts w:hint="eastAsia"/>
          <w:lang w:eastAsia="zh-CN"/>
        </w:rPr>
        <w:t>：</w:t>
      </w:r>
      <w:r>
        <w:rPr>
          <w:rFonts w:hint="eastAsia"/>
        </w:rPr>
        <w:t>（验证后看到了什么？）</w:t>
      </w:r>
    </w:p>
    <w:p w14:paraId="72490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我原来的判断是否得到验证</w:t>
      </w:r>
      <w:r>
        <w:rPr>
          <w:rFonts w:hint="eastAsia"/>
          <w:lang w:eastAsia="zh-CN"/>
        </w:rPr>
        <w:t>：（</w:t>
      </w:r>
      <w:r>
        <w:rPr>
          <w:rFonts w:hint="eastAsia"/>
        </w:rPr>
        <w:t>是</w:t>
      </w:r>
      <w:r>
        <w:rPr>
          <w:rFonts w:hint="eastAsia"/>
          <w:lang w:eastAsia="zh-CN"/>
        </w:rPr>
        <w:t>、</w:t>
      </w:r>
      <w:r>
        <w:rPr>
          <w:rFonts w:hint="eastAsia"/>
        </w:rPr>
        <w:t>否</w:t>
      </w:r>
      <w:r>
        <w:rPr>
          <w:rFonts w:hint="eastAsia"/>
          <w:lang w:eastAsia="zh-CN"/>
        </w:rPr>
        <w:t>、</w:t>
      </w:r>
      <w:r>
        <w:rPr>
          <w:rFonts w:hint="eastAsia"/>
        </w:rPr>
        <w:t>部分</w:t>
      </w:r>
      <w:r>
        <w:rPr>
          <w:rFonts w:hint="eastAsia"/>
          <w:lang w:eastAsia="zh-CN"/>
        </w:rPr>
        <w:t>）</w:t>
      </w:r>
    </w:p>
    <w:p w14:paraId="03F81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学到的点</w:t>
      </w:r>
      <w:r>
        <w:rPr>
          <w:rFonts w:hint="eastAsia"/>
          <w:lang w:eastAsia="zh-CN"/>
        </w:rPr>
        <w:t>：</w:t>
      </w:r>
    </w:p>
    <w:p w14:paraId="412B618E">
      <w:pPr>
        <w:spacing w:after="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补充说明（可选）：</w:t>
      </w:r>
    </w:p>
    <w:p w14:paraId="5F4703D5">
      <w:pPr>
        <w:spacing w:after="40"/>
        <w:rPr>
          <w:rFonts w:hint="default"/>
          <w:lang w:val="en-US" w:eastAsia="zh-CN"/>
        </w:rPr>
      </w:pPr>
    </w:p>
    <w:p w14:paraId="5500A0AF">
      <w:pPr>
        <w:pBdr>
          <w:bottom w:val="single" w:color="BFBFBF" w:sz="6" w:space="1"/>
        </w:pBdr>
        <w:spacing w:before="80" w:after="80"/>
      </w:pPr>
    </w:p>
    <w:p w14:paraId="20606315">
      <w:pPr>
        <w:keepNext/>
        <w:spacing w:before="120" w:after="60" w:line="276" w:lineRule="auto"/>
        <w:rPr>
          <w:rFonts w:ascii="Calibri" w:hAnsi="Calibri" w:eastAsia="宋体"/>
          <w:b/>
          <w:i w:val="0"/>
          <w:sz w:val="23"/>
        </w:rPr>
      </w:pPr>
      <w:r>
        <w:rPr>
          <w:rFonts w:ascii="Calibri" w:hAnsi="Calibri" w:eastAsia="宋体"/>
          <w:b/>
          <w:i w:val="0"/>
          <w:sz w:val="23"/>
        </w:rPr>
        <w:t xml:space="preserve">AI 协作记录 </w:t>
      </w:r>
      <w:r>
        <w:rPr>
          <w:rFonts w:hint="eastAsia"/>
          <w:b/>
          <w:i w:val="0"/>
          <w:sz w:val="23"/>
          <w:lang w:val="en-US" w:eastAsia="zh-CN"/>
        </w:rPr>
        <w:t>2</w:t>
      </w:r>
      <w:r>
        <w:rPr>
          <w:rFonts w:ascii="Calibri" w:hAnsi="Calibri" w:eastAsia="宋体"/>
          <w:b/>
          <w:i w:val="0"/>
          <w:sz w:val="23"/>
        </w:rPr>
        <w:t>：</w:t>
      </w:r>
    </w:p>
    <w:p w14:paraId="32D96964">
      <w:pPr>
        <w:keepNext/>
        <w:spacing w:before="120" w:after="60" w:line="276" w:lineRule="auto"/>
        <w:rPr>
          <w:rFonts w:hint="eastAsia" w:ascii="Calibri" w:hAnsi="Calibri" w:eastAsia="宋体"/>
          <w:b/>
          <w:i w:val="0"/>
          <w:sz w:val="23"/>
          <w:lang w:val="en-US" w:eastAsia="zh-CN"/>
        </w:rPr>
      </w:pPr>
      <w:r>
        <w:rPr>
          <w:rFonts w:hint="eastAsia" w:ascii="Calibri" w:hAnsi="Calibri" w:eastAsia="宋体"/>
          <w:b/>
          <w:i w:val="0"/>
          <w:sz w:val="23"/>
          <w:lang w:val="en-US" w:eastAsia="zh-CN"/>
        </w:rPr>
        <w:t>类型：（</w:t>
      </w:r>
      <w:r>
        <w:rPr>
          <w:rFonts w:ascii="Calibri" w:hAnsi="Calibri" w:eastAsia="宋体"/>
          <w:b/>
          <w:i w:val="0"/>
          <w:sz w:val="23"/>
        </w:rPr>
        <w:t>□ AI 生成　□ AI 调试　□ 方案比较　□ 不用 AI 决策</w:t>
      </w:r>
      <w:r>
        <w:rPr>
          <w:rFonts w:hint="eastAsia" w:ascii="Calibri" w:hAnsi="Calibri" w:eastAsia="宋体"/>
          <w:b/>
          <w:i w:val="0"/>
          <w:sz w:val="23"/>
          <w:lang w:val="en-US" w:eastAsia="zh-CN"/>
        </w:rPr>
        <w:t>）</w:t>
      </w:r>
    </w:p>
    <w:p w14:paraId="0057926C">
      <w:pPr>
        <w:keepNext/>
        <w:spacing w:before="120" w:after="60" w:line="276" w:lineRule="auto"/>
        <w:rPr>
          <w:rFonts w:hint="default" w:ascii="Calibri" w:hAnsi="Calibri" w:eastAsia="宋体"/>
          <w:b/>
          <w:i w:val="0"/>
          <w:sz w:val="23"/>
          <w:lang w:val="en-US" w:eastAsia="zh-CN"/>
        </w:rPr>
      </w:pPr>
      <w:r>
        <w:rPr>
          <w:rFonts w:hint="eastAsia" w:ascii="Calibri" w:hAnsi="Calibri" w:eastAsia="宋体"/>
          <w:b/>
          <w:i w:val="0"/>
          <w:sz w:val="23"/>
          <w:lang w:val="en-US" w:eastAsia="zh-CN"/>
        </w:rPr>
        <w:t>对应函数：</w:t>
      </w:r>
      <w:r>
        <w:rPr>
          <w:rFonts w:ascii="Calibri" w:hAnsi="Calibri" w:eastAsia="宋体"/>
          <w:b/>
          <w:i w:val="0"/>
          <w:sz w:val="23"/>
        </w:rPr>
        <w:t>（addTodo / removeTodo / toggleTodo / render / 其他）</w:t>
      </w:r>
    </w:p>
    <w:p w14:paraId="75194C2D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我的需求（Prompt）</w:t>
      </w:r>
    </w:p>
    <w:p w14:paraId="15E94A25">
      <w:pPr>
        <w:rPr>
          <w:rFonts w:hint="eastAsia"/>
        </w:rPr>
      </w:pPr>
      <w:r>
        <w:rPr>
          <w:rFonts w:hint="eastAsia"/>
        </w:rPr>
        <w:t>（向AI描述需求，要求生成Todo列表的JS代码。不要贴图。）</w:t>
      </w:r>
    </w:p>
    <w:p w14:paraId="4B806B2A">
      <w:pPr>
        <w:rPr>
          <w:rFonts w:hint="eastAsia"/>
        </w:rPr>
      </w:pPr>
    </w:p>
    <w:p w14:paraId="60845995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AI生成的</w:t>
      </w:r>
      <w:r>
        <w:rPr>
          <w:rFonts w:hint="eastAsia"/>
          <w:lang w:val="en-US" w:eastAsia="zh-CN"/>
        </w:rPr>
        <w:t>代码</w:t>
      </w:r>
      <w:r>
        <w:rPr>
          <w:rFonts w:hint="eastAsia"/>
        </w:rPr>
        <w:t>（核心片段）</w:t>
      </w:r>
    </w:p>
    <w:p w14:paraId="3AE770EB">
      <w:pPr>
        <w:rPr>
          <w:rFonts w:hint="eastAsia"/>
        </w:rPr>
      </w:pPr>
      <w:r>
        <w:rPr>
          <w:rFonts w:hint="eastAsia"/>
        </w:rPr>
        <w:t>（粘贴AI生成的代码核心部分，不需全部粘贴，但需覆盖你审查的那部分。不要贴图。）</w:t>
      </w:r>
    </w:p>
    <w:p w14:paraId="3C5B9FC1">
      <w:pPr>
        <w:spacing w:before="0" w:after="40"/>
      </w:pPr>
    </w:p>
    <w:p w14:paraId="50565A59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 xml:space="preserve"> 我的审查（摘要）</w:t>
      </w:r>
    </w:p>
    <w:p w14:paraId="7FB3CCA8">
      <w:pPr>
        <w:spacing w:before="0" w:after="4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（用一段话概括：你审查了 AI 输出的哪些方面？发现了什么？）</w:t>
      </w:r>
    </w:p>
    <w:p w14:paraId="2E77A463">
      <w:pPr>
        <w:spacing w:before="0" w:after="40"/>
      </w:pPr>
    </w:p>
    <w:p w14:paraId="36BE4F30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我的判断和行动</w:t>
      </w:r>
    </w:p>
    <w:p w14:paraId="2BB67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发现错误：直接修改或让AI修正</w:t>
      </w:r>
    </w:p>
    <w:p w14:paraId="423F4B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发现风险：评估影响范围后决定</w:t>
      </w:r>
    </w:p>
    <w:p w14:paraId="3FD3B2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发现可改进项：主动优化或向AI提出要求</w:t>
      </w:r>
    </w:p>
    <w:p w14:paraId="40AB2F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具体做了什么：</w:t>
      </w:r>
    </w:p>
    <w:p w14:paraId="561B4541">
      <w:pPr>
        <w:spacing w:before="0" w:after="40"/>
      </w:pPr>
    </w:p>
    <w:p w14:paraId="6D657382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验证与反思</w:t>
      </w:r>
    </w:p>
    <w:p w14:paraId="5AE775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验证方式</w:t>
      </w:r>
      <w:r>
        <w:rPr>
          <w:rFonts w:hint="eastAsia"/>
          <w:lang w:eastAsia="zh-CN"/>
        </w:rPr>
        <w:t>：（</w:t>
      </w:r>
      <w:r>
        <w:rPr>
          <w:rFonts w:hint="eastAsia"/>
        </w:rPr>
        <w:t>怎么验证？如：浏览器打开、控制台调用、刷新页面</w:t>
      </w:r>
      <w:r>
        <w:rPr>
          <w:rFonts w:hint="eastAsia"/>
          <w:lang w:eastAsia="zh-CN"/>
        </w:rPr>
        <w:t>）</w:t>
      </w:r>
    </w:p>
    <w:p w14:paraId="1323AF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验证结果</w:t>
      </w:r>
      <w:r>
        <w:rPr>
          <w:rFonts w:hint="eastAsia"/>
          <w:lang w:eastAsia="zh-CN"/>
        </w:rPr>
        <w:t>：</w:t>
      </w:r>
      <w:r>
        <w:rPr>
          <w:rFonts w:hint="eastAsia"/>
        </w:rPr>
        <w:t>（验证后看到了什么？）</w:t>
      </w:r>
    </w:p>
    <w:p w14:paraId="5D721A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我原来的判断是否得到验证</w:t>
      </w:r>
      <w:r>
        <w:rPr>
          <w:rFonts w:hint="eastAsia"/>
          <w:lang w:eastAsia="zh-CN"/>
        </w:rPr>
        <w:t>：（</w:t>
      </w:r>
      <w:r>
        <w:rPr>
          <w:rFonts w:hint="eastAsia"/>
        </w:rPr>
        <w:t>是</w:t>
      </w:r>
      <w:r>
        <w:rPr>
          <w:rFonts w:hint="eastAsia"/>
          <w:lang w:eastAsia="zh-CN"/>
        </w:rPr>
        <w:t>、</w:t>
      </w:r>
      <w:r>
        <w:rPr>
          <w:rFonts w:hint="eastAsia"/>
        </w:rPr>
        <w:t>否</w:t>
      </w:r>
      <w:r>
        <w:rPr>
          <w:rFonts w:hint="eastAsia"/>
          <w:lang w:eastAsia="zh-CN"/>
        </w:rPr>
        <w:t>、</w:t>
      </w:r>
      <w:r>
        <w:rPr>
          <w:rFonts w:hint="eastAsia"/>
        </w:rPr>
        <w:t>部分</w:t>
      </w:r>
      <w:r>
        <w:rPr>
          <w:rFonts w:hint="eastAsia"/>
          <w:lang w:eastAsia="zh-CN"/>
        </w:rPr>
        <w:t>）</w:t>
      </w:r>
    </w:p>
    <w:p w14:paraId="2641D1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学到的点</w:t>
      </w:r>
      <w:r>
        <w:rPr>
          <w:rFonts w:hint="eastAsia"/>
          <w:lang w:eastAsia="zh-CN"/>
        </w:rPr>
        <w:t>：</w:t>
      </w:r>
    </w:p>
    <w:p w14:paraId="59D612DD">
      <w:pPr>
        <w:spacing w:after="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补充说明（可选）：</w:t>
      </w:r>
    </w:p>
    <w:p w14:paraId="1EC0A077">
      <w:pPr>
        <w:pBdr>
          <w:bottom w:val="single" w:color="BFBFBF" w:sz="6" w:space="1"/>
        </w:pBdr>
        <w:spacing w:before="80" w:after="80"/>
      </w:pPr>
    </w:p>
    <w:p w14:paraId="1638F539">
      <w:pPr>
        <w:pBdr>
          <w:bottom w:val="single" w:color="BFBFBF" w:sz="6" w:space="1"/>
        </w:pBdr>
        <w:spacing w:before="80" w:after="80"/>
      </w:pPr>
    </w:p>
    <w:p w14:paraId="66F2426C">
      <w:pPr>
        <w:pBdr>
          <w:bottom w:val="single" w:color="BFBFBF" w:sz="6" w:space="1"/>
        </w:pBdr>
        <w:spacing w:before="80" w:after="80"/>
      </w:pPr>
    </w:p>
    <w:p w14:paraId="4A36CB22">
      <w:pPr>
        <w:pBdr>
          <w:bottom w:val="single" w:color="BFBFBF" w:sz="6" w:space="1"/>
        </w:pBdr>
        <w:spacing w:before="80" w:after="80"/>
      </w:pPr>
    </w:p>
    <w:p w14:paraId="1D58CDA2">
      <w:pPr>
        <w:pBdr>
          <w:bottom w:val="single" w:color="BFBFBF" w:sz="6" w:space="1"/>
        </w:pBdr>
        <w:spacing w:before="80" w:after="80"/>
      </w:pPr>
    </w:p>
    <w:p w14:paraId="666D9109">
      <w:pPr>
        <w:pBdr>
          <w:bottom w:val="single" w:color="BFBFBF" w:sz="6" w:space="1"/>
        </w:pBdr>
        <w:spacing w:before="80" w:after="80"/>
      </w:pPr>
    </w:p>
    <w:p w14:paraId="1B62981B">
      <w:pPr>
        <w:keepNext/>
        <w:spacing w:before="80" w:after="80" w:line="276" w:lineRule="auto"/>
        <w:rPr>
          <w:rFonts w:ascii="Calibri" w:hAnsi="Calibri" w:eastAsia="宋体"/>
          <w:b/>
          <w:i w:val="0"/>
          <w:sz w:val="23"/>
        </w:rPr>
      </w:pPr>
      <w:r>
        <w:rPr>
          <w:rFonts w:ascii="Calibri" w:hAnsi="Calibri" w:eastAsia="宋体"/>
          <w:b/>
          <w:i w:val="0"/>
          <w:sz w:val="23"/>
        </w:rPr>
        <w:t>记录 3：脱离 AI 小改</w:t>
      </w:r>
    </w:p>
    <w:p w14:paraId="62C640F5">
      <w:pPr>
        <w:keepNext/>
        <w:spacing w:before="80" w:after="80" w:line="276" w:lineRule="auto"/>
      </w:pPr>
      <w:r>
        <w:rPr>
          <w:rFonts w:ascii="Calibri" w:hAnsi="Calibri" w:eastAsia="宋体"/>
          <w:b w:val="0"/>
          <w:i w:val="0"/>
          <w:iCs/>
          <w:color w:val="595959"/>
          <w:sz w:val="19"/>
        </w:rPr>
        <w:t>5 分钟内禁用 AI 工具，独立完成 clearCompleted() 函数（在 removeTodo 旁边新增，实现“删除所有已完成任务”）。不要求加按钮或绑事件，只要求函数体写对，控制台调用后页面正确更新。</w:t>
      </w:r>
    </w:p>
    <w:p w14:paraId="0CFC962F"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>1. 我写的代码</w:t>
      </w:r>
    </w:p>
    <w:p w14:paraId="52E2AB84">
      <w:pPr>
        <w:spacing w:before="0" w:after="40"/>
      </w:pPr>
    </w:p>
    <w:p w14:paraId="7192B63A"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>2. 我做了什么验证</w:t>
      </w:r>
      <w:r>
        <w:rPr>
          <w:rFonts w:ascii="Calibri" w:hAnsi="Calibri" w:eastAsia="宋体"/>
          <w:b w:val="0"/>
          <w:i/>
          <w:color w:val="595959"/>
          <w:sz w:val="19"/>
        </w:rPr>
        <w:t>（怎么验证的？控制台调用后看到了什么？）</w:t>
      </w:r>
    </w:p>
    <w:p w14:paraId="1C26029B">
      <w:pPr>
        <w:spacing w:before="0" w:after="40"/>
      </w:pPr>
    </w:p>
    <w:p w14:paraId="598708CD"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>3. 遇到的困难 / 反思（选填）</w:t>
      </w:r>
      <w:r>
        <w:rPr>
          <w:rFonts w:ascii="Calibri" w:hAnsi="Calibri" w:eastAsia="宋体"/>
          <w:b w:val="0"/>
          <w:i/>
          <w:color w:val="595959"/>
          <w:sz w:val="19"/>
        </w:rPr>
        <w:t>（禁用 AI 时卡在哪里？怎么解决的？）</w:t>
      </w:r>
    </w:p>
    <w:p w14:paraId="0EB0B9BC">
      <w:pPr>
        <w:spacing w:before="0" w:after="40"/>
      </w:pPr>
    </w:p>
    <w:p w14:paraId="7657830C">
      <w:pPr>
        <w:spacing w:before="0" w:after="40"/>
      </w:pPr>
    </w:p>
    <w:p w14:paraId="08B491FF">
      <w:pPr>
        <w:pBdr>
          <w:bottom w:val="single" w:color="BFBFBF" w:sz="6" w:space="1"/>
        </w:pBdr>
        <w:spacing w:before="80" w:after="80"/>
      </w:pPr>
    </w:p>
    <w:p w14:paraId="78EC4544">
      <w:pPr>
        <w:keepNext/>
        <w:spacing w:before="80" w:after="80" w:line="276" w:lineRule="auto"/>
        <w:rPr>
          <w:rFonts w:ascii="Calibri" w:hAnsi="Calibri" w:eastAsia="宋体"/>
          <w:b/>
          <w:i w:val="0"/>
          <w:sz w:val="23"/>
        </w:rPr>
      </w:pPr>
      <w:r>
        <w:rPr>
          <w:rFonts w:ascii="Calibri" w:hAnsi="Calibri" w:eastAsia="宋体"/>
          <w:b/>
          <w:i w:val="0"/>
          <w:sz w:val="23"/>
        </w:rPr>
        <w:t>记录 4：更多 AI 协作记录（选填）</w:t>
      </w:r>
    </w:p>
    <w:p w14:paraId="61ABB87B">
      <w:pPr>
        <w:keepNext/>
        <w:spacing w:before="80" w:after="80" w:line="276" w:lineRule="auto"/>
        <w:rPr>
          <w:rFonts w:ascii="Calibri" w:hAnsi="Calibri" w:eastAsia="宋体"/>
          <w:b/>
          <w:i w:val="0"/>
          <w:iCs/>
          <w:sz w:val="23"/>
        </w:rPr>
      </w:pPr>
      <w:r>
        <w:rPr>
          <w:rFonts w:ascii="Calibri" w:hAnsi="Calibri" w:eastAsia="宋体"/>
          <w:b w:val="0"/>
          <w:i w:val="0"/>
          <w:iCs/>
          <w:color w:val="595959"/>
          <w:sz w:val="19"/>
        </w:rPr>
        <w:t>记录更多本周的 AI 协作过程（比如第 3 个 AI 使用场景、某个特别有价值的调试过程），可以在这里补充。只需一到两句话即可，不必写完整字段。</w:t>
      </w:r>
    </w:p>
    <w:p w14:paraId="5AA32EE1"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>1. 情境（当时在做什么？）</w:t>
      </w:r>
    </w:p>
    <w:p w14:paraId="2C728DE5">
      <w:pPr>
        <w:spacing w:before="0" w:after="40"/>
      </w:pPr>
    </w:p>
    <w:p w14:paraId="3F071B68"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>2. 我做了什么 + 结论（一到两句话）</w:t>
      </w:r>
    </w:p>
    <w:p w14:paraId="679744F9">
      <w:pPr>
        <w:spacing w:before="0" w:after="40"/>
      </w:pPr>
    </w:p>
    <w:p w14:paraId="46E5959B">
      <w:pPr>
        <w:spacing w:before="0" w:after="40"/>
      </w:pPr>
    </w:p>
    <w:p w14:paraId="3B34B52B">
      <w:pPr>
        <w:keepNext/>
        <w:spacing w:before="160" w:after="60" w:line="276" w:lineRule="auto"/>
        <w:rPr>
          <w:rFonts w:ascii="Calibri" w:hAnsi="Calibri" w:eastAsia="宋体"/>
          <w:b/>
          <w:i w:val="0"/>
          <w:color w:val="1F4E79"/>
          <w:sz w:val="26"/>
        </w:rPr>
      </w:pPr>
      <w:r>
        <w:rPr>
          <w:rFonts w:ascii="Calibri" w:hAnsi="Calibri" w:eastAsia="宋体"/>
          <w:b/>
          <w:i w:val="0"/>
          <w:color w:val="1F4E79"/>
          <w:sz w:val="26"/>
        </w:rPr>
        <w:t>四、5 问说明</w:t>
      </w:r>
    </w:p>
    <w:p w14:paraId="051D4A60">
      <w:pPr>
        <w:keepNext/>
        <w:spacing w:before="160" w:after="60" w:line="276" w:lineRule="auto"/>
      </w:pPr>
      <w:r>
        <w:rPr>
          <w:rFonts w:ascii="Calibri" w:hAnsi="Calibri" w:eastAsia="宋体"/>
          <w:b w:val="0"/>
          <w:i w:val="0"/>
          <w:iCs/>
          <w:color w:val="595959"/>
          <w:sz w:val="19"/>
        </w:rPr>
        <w:t>以下 5 个问题，检验你是否理解自己提交的代码——用自己的话回答，不要复制 AI 生成的解释。每问一到两句话即可，不必</w:t>
      </w:r>
      <w:r>
        <w:rPr>
          <w:rFonts w:hint="eastAsia"/>
          <w:b w:val="0"/>
          <w:i w:val="0"/>
          <w:iCs/>
          <w:color w:val="595959"/>
          <w:sz w:val="19"/>
          <w:lang w:val="en-US" w:eastAsia="zh-CN"/>
        </w:rPr>
        <w:t>写</w:t>
      </w:r>
      <w:r>
        <w:rPr>
          <w:rFonts w:ascii="Calibri" w:hAnsi="Calibri" w:eastAsia="宋体"/>
          <w:b w:val="0"/>
          <w:i w:val="0"/>
          <w:iCs/>
          <w:color w:val="595959"/>
          <w:sz w:val="19"/>
        </w:rPr>
        <w:t>长。</w:t>
      </w:r>
    </w:p>
    <w:p w14:paraId="7A4857C1"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>问题 ①　todos 是在哪里更新的？</w:t>
      </w:r>
    </w:p>
    <w:p w14:paraId="450DBE18">
      <w:pPr>
        <w:keepNext/>
        <w:pBdr>
          <w:left w:val="single" w:color="BFBFBF" w:sz="12" w:space="6"/>
        </w:pBdr>
        <w:spacing w:before="40" w:after="40" w:line="264" w:lineRule="auto"/>
        <w:ind w:left="259"/>
      </w:pPr>
      <w:r>
        <w:rPr>
          <w:rFonts w:ascii="Calibri" w:hAnsi="Calibri" w:eastAsia="宋体"/>
          <w:b w:val="0"/>
          <w:i/>
          <w:color w:val="595959"/>
          <w:sz w:val="19"/>
        </w:rPr>
        <w:t>要求：指出具体的函数名（至少 3 个）。</w:t>
      </w:r>
    </w:p>
    <w:p w14:paraId="319F2F24">
      <w:pPr>
        <w:spacing w:before="0" w:after="40"/>
      </w:pPr>
    </w:p>
    <w:p w14:paraId="7E7E07E4">
      <w:pPr>
        <w:spacing w:before="0" w:after="40"/>
      </w:pPr>
    </w:p>
    <w:p w14:paraId="13C25F7E"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>问题 ②　render() 如何根据状态生成页面？</w:t>
      </w:r>
    </w:p>
    <w:p w14:paraId="4B836B0D">
      <w:pPr>
        <w:keepNext/>
        <w:pBdr>
          <w:left w:val="single" w:color="BFBFBF" w:sz="12" w:space="6"/>
        </w:pBdr>
        <w:spacing w:before="40" w:after="40" w:line="264" w:lineRule="auto"/>
        <w:ind w:left="259"/>
      </w:pPr>
      <w:r>
        <w:rPr>
          <w:rFonts w:ascii="Calibri" w:hAnsi="Calibri" w:eastAsia="宋体"/>
          <w:b w:val="0"/>
          <w:i/>
          <w:color w:val="595959"/>
          <w:sz w:val="19"/>
        </w:rPr>
        <w:t>要求：说明“改数据 → 重渲染”的链路——从 todos 到页面元素，中间经过了什么。</w:t>
      </w:r>
    </w:p>
    <w:p w14:paraId="334D34FB">
      <w:pPr>
        <w:spacing w:before="0" w:after="40"/>
      </w:pPr>
    </w:p>
    <w:p w14:paraId="2E20B328">
      <w:pPr>
        <w:spacing w:before="0" w:after="40"/>
      </w:pPr>
    </w:p>
    <w:p w14:paraId="2D6AB782"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>问题 ③　删除为什么用 filter()？</w:t>
      </w:r>
    </w:p>
    <w:p w14:paraId="4B5C0ED5">
      <w:pPr>
        <w:keepNext/>
        <w:pBdr>
          <w:left w:val="single" w:color="BFBFBF" w:sz="12" w:space="6"/>
        </w:pBdr>
        <w:spacing w:before="40" w:after="40" w:line="264" w:lineRule="auto"/>
        <w:ind w:left="259"/>
      </w:pPr>
      <w:r>
        <w:rPr>
          <w:rFonts w:ascii="Calibri" w:hAnsi="Calibri" w:eastAsia="宋体"/>
          <w:b w:val="0"/>
          <w:i/>
          <w:color w:val="595959"/>
          <w:sz w:val="19"/>
        </w:rPr>
        <w:t>要求：说清 filter 与“就地修改”的区别。</w:t>
      </w:r>
    </w:p>
    <w:p w14:paraId="0A085FDE">
      <w:pPr>
        <w:spacing w:before="0" w:after="40"/>
      </w:pPr>
    </w:p>
    <w:p w14:paraId="45D973ED"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>问题 ④　刷新后恢复数据依赖哪个函数？</w:t>
      </w:r>
    </w:p>
    <w:p w14:paraId="20C68CBC">
      <w:pPr>
        <w:keepNext/>
        <w:pBdr>
          <w:left w:val="single" w:color="BFBFBF" w:sz="12" w:space="6"/>
        </w:pBdr>
        <w:spacing w:before="40" w:after="40" w:line="264" w:lineRule="auto"/>
        <w:ind w:left="259"/>
      </w:pPr>
      <w:r>
        <w:rPr>
          <w:rFonts w:ascii="Calibri" w:hAnsi="Calibri" w:eastAsia="宋体"/>
          <w:b w:val="0"/>
          <w:i/>
          <w:color w:val="595959"/>
          <w:sz w:val="19"/>
        </w:rPr>
        <w:t>要求：指出函数名，并简单说一句它做了什么。</w:t>
      </w:r>
    </w:p>
    <w:p w14:paraId="7DE24BD9">
      <w:pPr>
        <w:spacing w:before="0" w:after="40"/>
      </w:pPr>
    </w:p>
    <w:p w14:paraId="4CB22C59"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>问题 ⑤　指出一处你修改或验证过的 AI 代码</w:t>
      </w:r>
    </w:p>
    <w:p w14:paraId="4D6593C0">
      <w:pPr>
        <w:keepNext/>
        <w:pBdr>
          <w:left w:val="single" w:color="BFBFBF" w:sz="12" w:space="6"/>
        </w:pBdr>
        <w:spacing w:before="40" w:after="40" w:line="264" w:lineRule="auto"/>
        <w:ind w:left="259"/>
      </w:pPr>
      <w:r>
        <w:rPr>
          <w:rFonts w:ascii="Calibri" w:hAnsi="Calibri" w:eastAsia="宋体"/>
          <w:b w:val="0"/>
          <w:i/>
          <w:color w:val="595959"/>
          <w:sz w:val="19"/>
        </w:rPr>
        <w:t>要求：给出具体位置（哪个函数/哪几行）+ 改了什么或验证了什么 + 为什么。</w:t>
      </w:r>
    </w:p>
    <w:p w14:paraId="7E5DBCA8">
      <w:pPr>
        <w:spacing w:before="0" w:after="40"/>
      </w:pPr>
    </w:p>
    <w:p w14:paraId="3CC7E7A3">
      <w:pPr>
        <w:spacing w:before="40" w:after="40" w:line="276" w:lineRule="auto"/>
        <w:rPr>
          <w:rFonts w:ascii="Calibri" w:hAnsi="Calibri" w:eastAsia="宋体"/>
          <w:b w:val="0"/>
          <w:i w:val="0"/>
          <w:color w:val="595959"/>
          <w:sz w:val="19"/>
        </w:rPr>
      </w:pPr>
    </w:p>
    <w:p w14:paraId="3BA77A70">
      <w:pPr>
        <w:spacing w:before="40" w:after="40" w:line="276" w:lineRule="auto"/>
      </w:pPr>
      <w:r>
        <w:rPr>
          <w:rFonts w:ascii="Calibri" w:hAnsi="Calibri" w:eastAsia="宋体"/>
          <w:b w:val="0"/>
          <w:i w:val="0"/>
          <w:color w:val="595959"/>
          <w:sz w:val="19"/>
        </w:rPr>
        <w:t>如果本周没有用过 AI：写“本周我自己写的代码，没有用 AI” + 你验证数据流的方式（如控制台调用 clearCompleted()）。</w:t>
      </w:r>
    </w:p>
    <w:p w14:paraId="65554BF2">
      <w:pPr>
        <w:keepNext/>
        <w:spacing w:before="160" w:after="60" w:line="276" w:lineRule="auto"/>
        <w:rPr>
          <w:rFonts w:ascii="Calibri" w:hAnsi="Calibri" w:eastAsia="宋体"/>
          <w:b/>
          <w:i w:val="0"/>
          <w:color w:val="1F4E79"/>
          <w:sz w:val="26"/>
        </w:rPr>
      </w:pPr>
    </w:p>
    <w:p w14:paraId="080B8E9E">
      <w:pPr>
        <w:keepNext/>
        <w:spacing w:before="160" w:after="60" w:line="276" w:lineRule="auto"/>
      </w:pPr>
      <w:r>
        <w:rPr>
          <w:rFonts w:ascii="Calibri" w:hAnsi="Calibri" w:eastAsia="宋体"/>
          <w:b/>
          <w:i w:val="0"/>
          <w:color w:val="1F4E79"/>
          <w:sz w:val="26"/>
        </w:rPr>
        <w:t>五、一句话总结</w:t>
      </w:r>
    </w:p>
    <w:p w14:paraId="5B06735D">
      <w:pPr>
        <w:spacing w:before="0" w:after="40" w:line="276" w:lineRule="auto"/>
      </w:pPr>
      <w:r>
        <w:rPr>
          <w:rFonts w:ascii="Calibri" w:hAnsi="Calibri" w:eastAsia="宋体"/>
          <w:b w:val="0"/>
          <w:i w:val="0"/>
          <w:sz w:val="21"/>
        </w:rPr>
        <w:t>本周你发现 AI 生成的 JS 代码最常出的问题是什么？</w:t>
      </w:r>
    </w:p>
    <w:p w14:paraId="50FA9923">
      <w:pPr>
        <w:spacing w:before="0" w:after="40"/>
      </w:pPr>
    </w:p>
    <w:p w14:paraId="621C698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2868063"/>
    <w:multiLevelType w:val="singleLevel"/>
    <w:tmpl w:val="428680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DBAA663"/>
    <w:multiLevelType w:val="singleLevel"/>
    <w:tmpl w:val="5DBAA6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F75469"/>
    <w:rsid w:val="1D16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440</Words>
  <Characters>598</Characters>
  <Lines>0</Lines>
  <Paragraphs>0</Paragraphs>
  <TotalTime>8</TotalTime>
  <ScaleCrop>false</ScaleCrop>
  <LinksUpToDate>false</LinksUpToDate>
  <CharactersWithSpaces>669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蔡树彬</cp:lastModifiedBy>
  <dcterms:modified xsi:type="dcterms:W3CDTF">2026-10-13T01:05:44Z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eyJoZGlkIjoiZTZiMGM5MmQ4ZjdjYWQzZmJhMGMwZDExYjZjYjk1ZWEiLCJ1c2VySWQiOiIyODk1NDI5MDYifQ==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299364EFBEDC4A3E9142F2EEC0AD8312_12</vt:lpwstr>
  </property>
</Properties>
</file>