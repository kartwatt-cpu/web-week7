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59D04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/>
        </w:rPr>
        <w:t>AI协作日志W</w:t>
      </w:r>
      <w:r>
        <w:rPr>
          <w:rFonts w:hint="eastAsia"/>
          <w:lang w:val="en-US" w:eastAsia="zh-CN"/>
        </w:rPr>
        <w:t>7</w:t>
      </w:r>
    </w:p>
    <w:p w14:paraId="4D6BF4AF">
      <w:pPr>
        <w:rPr>
          <w:rFonts w:hint="eastAsia"/>
        </w:rPr>
      </w:pPr>
      <w:r>
        <w:rPr>
          <w:rFonts w:hint="eastAsia"/>
        </w:rPr>
        <w:t>文件命名</w:t>
      </w:r>
      <w:r>
        <w:rPr>
          <w:rFonts w:hint="eastAsia"/>
          <w:lang w:eastAsia="zh-CN"/>
        </w:rPr>
        <w:t>：</w:t>
      </w:r>
      <w:r>
        <w:rPr>
          <w:rFonts w:hint="eastAsia"/>
        </w:rPr>
        <w:t>[姓名][学号]AI协作日志W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.docx</w:t>
      </w:r>
    </w:p>
    <w:p w14:paraId="5D38C591">
      <w:pPr>
        <w:rPr>
          <w:rFonts w:hint="eastAsia"/>
        </w:rPr>
      </w:pPr>
      <w:r>
        <w:rPr>
          <w:rFonts w:hint="eastAsia"/>
        </w:rPr>
        <w:t>姓名：王梓健</w:t>
      </w:r>
    </w:p>
    <w:p w14:paraId="47EE8AD0">
      <w:pPr>
        <w:rPr>
          <w:rFonts w:hint="eastAsia"/>
        </w:rPr>
      </w:pPr>
      <w:r>
        <w:rPr>
          <w:rFonts w:hint="eastAsia"/>
        </w:rPr>
        <w:t>学号：2024150200</w:t>
      </w:r>
    </w:p>
    <w:p w14:paraId="35E1AE74">
      <w:pPr>
        <w:rPr>
          <w:rFonts w:hint="eastAsia"/>
        </w:rPr>
      </w:pPr>
      <w:r>
        <w:rPr>
          <w:rFonts w:hint="eastAsia"/>
        </w:rPr>
        <w:t>使用的AI工具及方式：Codex（AI 编程助手），先用自然语言描述需求与约束让它生成 V2.0 代码，再由我按结构 / 语法 / 状态流 / 工程惯例四层审查、判定并修改，最后用浏览器实际操作（点击、输入、F12 控制台、刷新、查看 localStorage）加脚本断言验证</w:t>
      </w:r>
    </w:p>
    <w:p w14:paraId="6A73185A">
      <w:pPr>
        <w:rPr>
          <w:rFonts w:hint="eastAsia"/>
          <w:b w:val="0"/>
          <w:i w:val="0"/>
          <w:sz w:val="20"/>
          <w:lang w:eastAsia="zh-CN"/>
        </w:rPr>
      </w:pPr>
      <w:r>
        <w:rPr>
          <w:rFonts w:ascii="Calibri" w:hAnsi="Calibri" w:eastAsia="宋体"/>
          <w:b w:val="0"/>
          <w:i w:val="0"/>
          <w:sz w:val="20"/>
        </w:rPr>
        <w:t>Git 仓库链接：https://github.com/kartwatt-cpu/web-week7 （公开仓库，含 feature 分支与合并记录）</w:t>
      </w:r>
    </w:p>
    <w:p w14:paraId="130FCBD6">
      <w:pPr>
        <w:rPr>
          <w:rFonts w:hint="default"/>
          <w:b w:val="0"/>
          <w:i w:val="0"/>
          <w:sz w:val="20"/>
          <w:lang w:val="en-US" w:eastAsia="zh-CN"/>
        </w:rPr>
      </w:pPr>
      <w:r>
        <w:rPr>
          <w:rFonts w:hint="eastAsia"/>
          <w:b w:val="0"/>
          <w:i w:val="0"/>
          <w:sz w:val="20"/>
          <w:lang w:val="en-US" w:eastAsia="zh-CN"/>
        </w:rPr>
        <w:t>分支名：feature/v2-data-driven</w:t>
      </w:r>
    </w:p>
    <w:p w14:paraId="29A401A8">
      <w:pPr>
        <w:spacing w:before="0" w:after="60" w:line="276" w:lineRule="auto"/>
        <w:rPr>
          <w:rFonts w:ascii="Calibri" w:hAnsi="Calibri" w:eastAsia="宋体"/>
          <w:b w:val="0"/>
          <w:i w:val="0"/>
          <w:sz w:val="21"/>
        </w:rPr>
      </w:pPr>
    </w:p>
    <w:p w14:paraId="1E8F2669">
      <w:pPr>
        <w:spacing w:before="0" w:after="60" w:line="276" w:lineRule="auto"/>
      </w:pPr>
      <w:r>
        <w:rPr>
          <w:rFonts w:ascii="Calibri" w:hAnsi="Calibri" w:eastAsia="宋体"/>
          <w:b w:val="0"/>
          <w:i w:val="0"/>
          <w:sz w:val="21"/>
        </w:rPr>
        <w:t>任务：完成 V2.0 完整版的数据驱动重构，包括：</w:t>
      </w:r>
    </w:p>
    <w:p w14:paraId="3FFF7297">
      <w:pPr>
        <w:spacing w:before="0" w:after="40" w:line="276" w:lineRule="auto"/>
        <w:ind w:left="317"/>
      </w:pPr>
      <w:r>
        <w:rPr>
          <w:rFonts w:ascii="Calibri" w:hAnsi="Calibri" w:eastAsia="宋体"/>
          <w:b w:val="0"/>
          <w:i w:val="0"/>
          <w:sz w:val="21"/>
        </w:rPr>
        <w:t>1. 补全三个操作函数（addTodo / removeTodo / toggleTodo），遵循“改数据 → 保存 → 重渲染”三步口诀</w:t>
      </w:r>
    </w:p>
    <w:p w14:paraId="5DF34086">
      <w:pPr>
        <w:spacing w:before="0" w:after="40" w:line="276" w:lineRule="auto"/>
        <w:ind w:left="317"/>
      </w:pPr>
      <w:r>
        <w:rPr>
          <w:rFonts w:ascii="Calibri" w:hAnsi="Calibri" w:eastAsia="宋体"/>
          <w:b w:val="0"/>
          <w:i w:val="0"/>
          <w:sz w:val="21"/>
        </w:rPr>
        <w:t>2. 三个操作都不改原数组——添加用展开、删除用 filter、切换用 map + 展开</w:t>
      </w:r>
    </w:p>
    <w:p w14:paraId="39A66906">
      <w:pPr>
        <w:spacing w:before="0" w:after="40" w:line="276" w:lineRule="auto"/>
        <w:ind w:left="317"/>
      </w:pPr>
      <w:r>
        <w:rPr>
          <w:rFonts w:ascii="Calibri" w:hAnsi="Calibri" w:eastAsia="宋体"/>
          <w:b w:val="0"/>
          <w:i w:val="0"/>
          <w:sz w:val="21"/>
        </w:rPr>
        <w:t>3. 筛选与持久化——filter 视图状态切换；localStorage 保存与恢复</w:t>
      </w:r>
    </w:p>
    <w:p w14:paraId="67FB834B">
      <w:pPr>
        <w:spacing w:before="0" w:after="40" w:line="276" w:lineRule="auto"/>
        <w:ind w:left="317"/>
      </w:pPr>
      <w:r>
        <w:rPr>
          <w:rFonts w:ascii="Calibri" w:hAnsi="Calibri" w:eastAsia="宋体"/>
          <w:b w:val="0"/>
          <w:i w:val="0"/>
          <w:sz w:val="21"/>
        </w:rPr>
        <w:t>4. 完成一次脱离 AI 小改（clearCompleted）——禁用 AI，独立完成</w:t>
      </w:r>
    </w:p>
    <w:p w14:paraId="478518DE">
      <w:pPr>
        <w:keepNext/>
        <w:spacing w:before="120" w:after="60" w:line="276" w:lineRule="auto"/>
        <w:rPr>
          <w:rFonts w:ascii="Calibri" w:hAnsi="Calibri" w:eastAsia="宋体"/>
          <w:b/>
          <w:i w:val="0"/>
          <w:sz w:val="23"/>
        </w:rPr>
      </w:pPr>
    </w:p>
    <w:p w14:paraId="4D6AFFB1">
      <w:pPr>
        <w:keepNext/>
        <w:spacing w:before="120" w:after="60" w:line="276" w:lineRule="auto"/>
        <w:rPr>
          <w:rFonts w:ascii="Calibri" w:hAnsi="Calibri" w:eastAsia="宋体"/>
          <w:b/>
          <w:i w:val="0"/>
          <w:sz w:val="23"/>
        </w:rPr>
      </w:pPr>
      <w:r>
        <w:rPr>
          <w:rFonts w:ascii="Calibri" w:hAnsi="Calibri" w:eastAsia="宋体"/>
          <w:b/>
          <w:i w:val="0"/>
          <w:sz w:val="23"/>
        </w:rPr>
        <w:t>AI 协作记录 1：</w:t>
      </w:r>
    </w:p>
    <w:p w14:paraId="05374296">
      <w:pPr>
        <w:keepNext/>
        <w:spacing w:before="120" w:after="60" w:line="276" w:lineRule="auto"/>
        <w:rPr>
          <w:rFonts w:hint="eastAsia" w:ascii="Calibri" w:hAnsi="Calibri" w:eastAsia="宋体"/>
          <w:b/>
          <w:i w:val="0"/>
          <w:sz w:val="23"/>
          <w:lang w:val="en-US" w:eastAsia="zh-CN"/>
        </w:rPr>
      </w:pPr>
      <w:r>
        <w:rPr>
          <w:rFonts w:hint="eastAsia" w:ascii="Calibri" w:hAnsi="Calibri" w:eastAsia="宋体"/>
          <w:b/>
          <w:i w:val="0"/>
          <w:sz w:val="23"/>
          <w:lang w:val="en-US" w:eastAsia="zh-CN"/>
        </w:rPr>
        <w:t>类型：（☑ AI 生成　□ AI 调试　□ 方案比较　□ 不用 AI 决策）</w:t>
      </w:r>
    </w:p>
    <w:p w14:paraId="79533031">
      <w:pPr>
        <w:keepNext/>
        <w:spacing w:before="120" w:after="60" w:line="276" w:lineRule="auto"/>
        <w:rPr>
          <w:rFonts w:hint="default" w:ascii="Calibri" w:hAnsi="Calibri" w:eastAsia="宋体"/>
          <w:b/>
          <w:i w:val="0"/>
          <w:sz w:val="23"/>
          <w:lang w:val="en-US" w:eastAsia="zh-CN"/>
        </w:rPr>
      </w:pPr>
      <w:r>
        <w:rPr>
          <w:rFonts w:hint="eastAsia" w:ascii="Calibri" w:hAnsi="Calibri" w:eastAsia="宋体"/>
          <w:b/>
          <w:i w:val="0"/>
          <w:sz w:val="23"/>
          <w:lang w:val="en-US" w:eastAsia="zh-CN"/>
        </w:rPr>
        <w:t>对应函数：addTodo / removeTodo / toggleTodo / render（外加 save() / load() / setFilter()）</w:t>
      </w:r>
    </w:p>
    <w:p w14:paraId="6F900126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我的需求（Prompt）</w:t>
      </w:r>
    </w:p>
    <w:p w14:paraId="12B5875E">
      <w:pPr>
        <w:rPr>
          <w:rFonts w:hint="eastAsia"/>
        </w:rPr>
      </w:pPr>
      <w:r>
        <w:rPr>
          <w:rFonts w:hint="eastAsia"/>
        </w:rPr>
        <w:t>（向AI描述需求，要求生成Todo列表的JS代码。不要贴图。）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我现在的 Todo 列表还是第 6 周的做法：点一次按钮就用 createElement + appendChild 直接改 DOM，状态散在 DOM 里，刷新页面数据就没了。请帮我按「数据驱动」重构成 V2.0：状态收敛到一个 todos 数组，DOM 只由 render() 生成。约束：①三个操作函数 addTodo / removeTodo / toggleTodo 都必须「生成新数组」，不许用 push / splice / 直接改对象属性这类就地修改；②每个操作函数内部固定走「改数据 → save() → render()」三步，不要省中间任何一步；③只能在 render() 里操作 DOM，功能函数里不许出现 createElement / appendChild / innerHTML / removeChild；④todos 是唯一的任务状态来源，不要再额外维护一份 UI 状态去跟它同步；⑤视图状态 filter（all / done / active）单独放一个变量，切换筛选只重渲染、不写 localStorage。请给出完整的 JS 代码，并说明每个函数为什么这么写。</w:t>
      </w:r>
    </w:p>
    <w:p>
      <w:pPr>
        <w:rPr>
          <w:rFonts w:hint="eastAsia"/>
        </w:rPr>
      </w:pPr>
    </w:p>
    <w:p w14:paraId="0582B223">
      <w:pPr>
        <w:rPr>
          <w:rFonts w:hint="eastAsia"/>
        </w:rPr>
      </w:pPr>
    </w:p>
    <w:p w14:paraId="1ECE26A6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AI生成的</w:t>
      </w:r>
      <w:r>
        <w:rPr>
          <w:rFonts w:hint="eastAsia"/>
          <w:lang w:val="en-US" w:eastAsia="zh-CN"/>
        </w:rPr>
        <w:t>代码</w:t>
      </w:r>
      <w:r>
        <w:rPr>
          <w:rFonts w:hint="eastAsia"/>
        </w:rPr>
        <w:t>（核心片段）</w:t>
      </w:r>
    </w:p>
    <w:p w14:paraId="211AC6A1">
      <w:pPr>
        <w:rPr>
          <w:rFonts w:hint="eastAsia"/>
        </w:rPr>
      </w:pPr>
      <w:r>
        <w:rPr>
          <w:rFonts w:hint="eastAsia"/>
        </w:rPr>
        <w:t>（粘贴AI生成的代码核心部分，不需全部粘贴，但需覆盖你审查的那部分。不要贴图。）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HTML 骨架（只列关键容器，样式沿用第 6 周的主题色与 Flex 布局）：</w:t>
      </w:r>
    </w:p>
    <w:p>
      <w:pPr>
        <w:rPr>
          <w:rFonts w:hint="eastAsia"/>
        </w:rPr>
      </w:pPr>
      <w:r>
        <w:rPr>
          <w:rFonts w:hint="eastAsia"/>
        </w:rPr>
        <w:t xml:space="preserve">&lt;div class="todo-bar"&gt;</w:t>
      </w:r>
    </w:p>
    <w:p>
      <w:pPr>
        <w:rPr>
          <w:rFonts w:hint="eastAsia"/>
        </w:rPr>
      </w:pPr>
      <w:r>
        <w:rPr>
          <w:rFonts w:hint="eastAsia"/>
        </w:rPr>
        <w:t xml:space="preserve">  &lt;input type="text" class="todo-input" placeholder="输入待办事项…"&gt;</w:t>
      </w:r>
    </w:p>
    <w:p>
      <w:pPr>
        <w:rPr>
          <w:rFonts w:hint="eastAsia"/>
        </w:rPr>
      </w:pPr>
      <w:r>
        <w:rPr>
          <w:rFonts w:hint="eastAsia"/>
        </w:rPr>
        <w:t xml:space="preserve">  &lt;button type="button" class="todo-add"&gt;添加&lt;/button&gt;</w:t>
      </w:r>
    </w:p>
    <w:p>
      <w:pPr>
        <w:rPr>
          <w:rFonts w:hint="eastAsia"/>
        </w:rPr>
      </w:pPr>
      <w:r>
        <w:rPr>
          <w:rFonts w:hint="eastAsia"/>
        </w:rPr>
        <w:t xml:space="preserve">&lt;/div&gt;</w:t>
      </w:r>
    </w:p>
    <w:p>
      <w:pPr>
        <w:rPr>
          <w:rFonts w:hint="eastAsia"/>
        </w:rPr>
      </w:pPr>
      <w:r>
        <w:rPr>
          <w:rFonts w:hint="eastAsia"/>
        </w:rPr>
        <w:t xml:space="preserve">&lt;p class="todo-hint" role="status" aria-live="polite"&gt;&lt;/p&gt;</w:t>
      </w:r>
    </w:p>
    <w:p>
      <w:pPr>
        <w:rPr>
          <w:rFonts w:hint="eastAsia"/>
        </w:rPr>
      </w:pPr>
      <w:r>
        <w:rPr>
          <w:rFonts w:hint="eastAsia"/>
        </w:rPr>
        <w:t xml:space="preserve">&lt;ul class="todo-list" aria-label="待办列表" aria-live="polite"&gt;&lt;/ul&gt;</w:t>
      </w:r>
    </w:p>
    <w:p>
      <w:pPr>
        <w:rPr>
          <w:rFonts w:hint="eastAsia"/>
        </w:rPr>
      </w:pPr>
      <w:r>
        <w:rPr>
          <w:rFonts w:hint="eastAsia"/>
        </w:rPr>
        <w:t xml:space="preserve">&lt;!-- 占位说明：此处按第 6 周约定使用 class 选择器，不再用 id --&gt;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JS 骨架（AI 生成，含我审查后要改的地方）：</w:t>
      </w:r>
    </w:p>
    <w:p>
      <w:pPr>
        <w:rPr>
          <w:rFonts w:hint="eastAsia"/>
        </w:rPr>
      </w:pPr>
      <w:r>
        <w:rPr>
          <w:rFonts w:hint="eastAsia"/>
        </w:rPr>
        <w:t xml:space="preserve">var KEY = 'todos';</w:t>
      </w:r>
    </w:p>
    <w:p>
      <w:pPr>
        <w:rPr>
          <w:rFonts w:hint="eastAsia"/>
        </w:rPr>
      </w:pPr>
      <w:r>
        <w:rPr>
          <w:rFonts w:hint="eastAsia"/>
        </w:rPr>
        <w:t xml:space="preserve">var todos = load();</w:t>
      </w:r>
    </w:p>
    <w:p>
      <w:pPr>
        <w:rPr>
          <w:rFonts w:hint="eastAsia"/>
        </w:rPr>
      </w:pPr>
      <w:r>
        <w:rPr>
          <w:rFonts w:hint="eastAsia"/>
        </w:rPr>
        <w:t xml:space="preserve">var filter = 'all';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function addTodo(text) {</w:t>
      </w:r>
    </w:p>
    <w:p>
      <w:pPr>
        <w:rPr>
          <w:rFonts w:hint="eastAsia"/>
        </w:rPr>
      </w:pPr>
      <w:r>
        <w:rPr>
          <w:rFonts w:hint="eastAsia"/>
        </w:rPr>
        <w:t xml:space="preserve">    todos.push({ id: Date.now(), text: text, completed: false });</w:t>
      </w:r>
    </w:p>
    <w:p>
      <w:pPr>
        <w:rPr>
          <w:rFonts w:hint="eastAsia"/>
        </w:rPr>
      </w:pPr>
      <w:r>
        <w:rPr>
          <w:rFonts w:hint="eastAsia"/>
        </w:rPr>
        <w:t xml:space="preserve">    save();</w:t>
      </w:r>
    </w:p>
    <w:p>
      <w:pPr>
        <w:rPr>
          <w:rFonts w:hint="eastAsia"/>
        </w:rPr>
      </w:pPr>
      <w:r>
        <w:rPr>
          <w:rFonts w:hint="eastAsia"/>
        </w:rPr>
        <w:t xml:space="preserve">    render();</w:t>
      </w:r>
    </w:p>
    <w:p>
      <w:pPr>
        <w:rPr>
          <w:rFonts w:hint="eastAsia"/>
        </w:rPr>
      </w:pPr>
      <w:r>
        <w:rPr>
          <w:rFonts w:hint="eastAsia"/>
        </w:rPr>
        <w:t xml:space="preserve"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function removeTodo(id) {</w:t>
      </w:r>
    </w:p>
    <w:p>
      <w:pPr>
        <w:rPr>
          <w:rFonts w:hint="eastAsia"/>
        </w:rPr>
      </w:pPr>
      <w:r>
        <w:rPr>
          <w:rFonts w:hint="eastAsia"/>
        </w:rPr>
        <w:t xml:space="preserve">    todos.splice(todos.findIndex(function (t) { return t.id === id; }), 1);</w:t>
      </w:r>
    </w:p>
    <w:p>
      <w:pPr>
        <w:rPr>
          <w:rFonts w:hint="eastAsia"/>
        </w:rPr>
      </w:pPr>
      <w:r>
        <w:rPr>
          <w:rFonts w:hint="eastAsia"/>
        </w:rPr>
        <w:t xml:space="preserve">    save();</w:t>
      </w:r>
    </w:p>
    <w:p>
      <w:pPr>
        <w:rPr>
          <w:rFonts w:hint="eastAsia"/>
        </w:rPr>
      </w:pPr>
      <w:r>
        <w:rPr>
          <w:rFonts w:hint="eastAsia"/>
        </w:rPr>
        <w:t xml:space="preserve">    render();</w:t>
      </w:r>
    </w:p>
    <w:p>
      <w:pPr>
        <w:rPr>
          <w:rFonts w:hint="eastAsia"/>
        </w:rPr>
      </w:pPr>
      <w:r>
        <w:rPr>
          <w:rFonts w:hint="eastAsia"/>
        </w:rPr>
        <w:t xml:space="preserve"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function toggleTodo(id) {</w:t>
      </w:r>
    </w:p>
    <w:p>
      <w:pPr>
        <w:rPr>
          <w:rFonts w:hint="eastAsia"/>
        </w:rPr>
      </w:pPr>
      <w:r>
        <w:rPr>
          <w:rFonts w:hint="eastAsia"/>
        </w:rPr>
        <w:t xml:space="preserve">    for (var i = 0; i &lt; todos.length; i++) {</w:t>
      </w:r>
    </w:p>
    <w:p>
      <w:pPr>
        <w:rPr>
          <w:rFonts w:hint="eastAsia"/>
        </w:rPr>
      </w:pPr>
      <w:r>
        <w:rPr>
          <w:rFonts w:hint="eastAsia"/>
        </w:rPr>
        <w:t xml:space="preserve">        if (todos[i].id === id) {</w:t>
      </w:r>
    </w:p>
    <w:p>
      <w:pPr>
        <w:rPr>
          <w:rFonts w:hint="eastAsia"/>
        </w:rPr>
      </w:pPr>
      <w:r>
        <w:rPr>
          <w:rFonts w:hint="eastAsia"/>
        </w:rPr>
        <w:t xml:space="preserve">            todos[i].completed = !todos[i].completed;</w:t>
      </w:r>
    </w:p>
    <w:p>
      <w:pPr>
        <w:rPr>
          <w:rFonts w:hint="eastAsia"/>
        </w:rPr>
      </w:pPr>
      <w:r>
        <w:rPr>
          <w:rFonts w:hint="eastAsia"/>
        </w:rPr>
        <w:t xml:space="preserve">        }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    save();</w:t>
      </w:r>
    </w:p>
    <w:p>
      <w:pPr>
        <w:rPr>
          <w:rFonts w:hint="eastAsia"/>
        </w:rPr>
      </w:pPr>
      <w:r>
        <w:rPr>
          <w:rFonts w:hint="eastAsia"/>
        </w:rPr>
        <w:t xml:space="preserve">    render();</w:t>
      </w:r>
    </w:p>
    <w:p>
      <w:pPr>
        <w:rPr>
          <w:rFonts w:hint="eastAsia"/>
        </w:rPr>
      </w:pPr>
      <w:r>
        <w:rPr>
          <w:rFonts w:hint="eastAsia"/>
        </w:rPr>
        <w:t xml:space="preserve"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function render() {</w:t>
      </w:r>
    </w:p>
    <w:p>
      <w:pPr>
        <w:rPr>
          <w:rFonts w:hint="eastAsia"/>
        </w:rPr>
      </w:pPr>
      <w:r>
        <w:rPr>
          <w:rFonts w:hint="eastAsia"/>
        </w:rPr>
        <w:t xml:space="preserve">    list.innerHTML = '';</w:t>
      </w:r>
    </w:p>
    <w:p>
      <w:pPr>
        <w:rPr>
          <w:rFonts w:hint="eastAsia"/>
        </w:rPr>
      </w:pPr>
      <w:r>
        <w:rPr>
          <w:rFonts w:hint="eastAsia"/>
        </w:rPr>
        <w:t xml:space="preserve">    var shown = todos.filter(function (t) {</w:t>
      </w:r>
    </w:p>
    <w:p>
      <w:pPr>
        <w:rPr>
          <w:rFonts w:hint="eastAsia"/>
        </w:rPr>
      </w:pPr>
      <w:r>
        <w:rPr>
          <w:rFonts w:hint="eastAsia"/>
        </w:rPr>
        <w:t xml:space="preserve">        if (filter === 'all') { return true; }</w:t>
      </w:r>
    </w:p>
    <w:p>
      <w:pPr>
        <w:rPr>
          <w:rFonts w:hint="eastAsia"/>
        </w:rPr>
      </w:pPr>
      <w:r>
        <w:rPr>
          <w:rFonts w:hint="eastAsia"/>
        </w:rPr>
        <w:t xml:space="preserve">        if (filter === 'done') { return t.completed; }</w:t>
      </w:r>
    </w:p>
    <w:p>
      <w:pPr>
        <w:rPr>
          <w:rFonts w:hint="eastAsia"/>
        </w:rPr>
      </w:pPr>
      <w:r>
        <w:rPr>
          <w:rFonts w:hint="eastAsia"/>
        </w:rPr>
        <w:t xml:space="preserve">        return !t.completed;</w:t>
      </w:r>
    </w:p>
    <w:p>
      <w:pPr>
        <w:rPr>
          <w:rFonts w:hint="eastAsia"/>
        </w:rPr>
      </w:pPr>
      <w:r>
        <w:rPr>
          <w:rFonts w:hint="eastAsia"/>
        </w:rPr>
        <w:t xml:space="preserve">    });</w:t>
      </w:r>
    </w:p>
    <w:p>
      <w:pPr>
        <w:rPr>
          <w:rFonts w:hint="eastAsia"/>
        </w:rPr>
      </w:pPr>
      <w:r>
        <w:rPr>
          <w:rFonts w:hint="eastAsia"/>
        </w:rPr>
        <w:t xml:space="preserve">    for (var i = 0; i &lt; shown.length; i++) {</w:t>
      </w:r>
    </w:p>
    <w:p>
      <w:pPr>
        <w:rPr>
          <w:rFonts w:hint="eastAsia"/>
        </w:rPr>
      </w:pPr>
      <w:r>
        <w:rPr>
          <w:rFonts w:hint="eastAsia"/>
        </w:rPr>
        <w:t xml:space="preserve">        var t = shown[i];</w:t>
      </w:r>
    </w:p>
    <w:p>
      <w:pPr>
        <w:rPr>
          <w:rFonts w:hint="eastAsia"/>
        </w:rPr>
      </w:pPr>
      <w:r>
        <w:rPr>
          <w:rFonts w:hint="eastAsia"/>
        </w:rPr>
        <w:t xml:space="preserve">        var li = document.createElement('li');</w:t>
      </w:r>
    </w:p>
    <w:p>
      <w:pPr>
        <w:rPr>
          <w:rFonts w:hint="eastAsia"/>
        </w:rPr>
      </w:pPr>
      <w:r>
        <w:rPr>
          <w:rFonts w:hint="eastAsia"/>
        </w:rPr>
        <w:t xml:space="preserve">        li.textContent = t.text;</w:t>
      </w:r>
    </w:p>
    <w:p>
      <w:pPr>
        <w:rPr>
          <w:rFonts w:hint="eastAsia"/>
        </w:rPr>
      </w:pPr>
      <w:r>
        <w:rPr>
          <w:rFonts w:hint="eastAsia"/>
        </w:rPr>
        <w:t xml:space="preserve">        li.dataset.id = t.id;</w:t>
      </w:r>
    </w:p>
    <w:p>
      <w:pPr>
        <w:rPr>
          <w:rFonts w:hint="eastAsia"/>
        </w:rPr>
      </w:pPr>
      <w:r>
        <w:rPr>
          <w:rFonts w:hint="eastAsia"/>
        </w:rPr>
        <w:t xml:space="preserve">        li.addEventListener('click', function () { toggleTodo(t.id); });</w:t>
      </w:r>
    </w:p>
    <w:p>
      <w:pPr>
        <w:rPr>
          <w:rFonts w:hint="eastAsia"/>
        </w:rPr>
      </w:pPr>
      <w:r>
        <w:rPr>
          <w:rFonts w:hint="eastAsia"/>
        </w:rPr>
        <w:t xml:space="preserve">        var delBtn = document.createElement('button');</w:t>
      </w:r>
    </w:p>
    <w:p>
      <w:pPr>
        <w:rPr>
          <w:rFonts w:hint="eastAsia"/>
        </w:rPr>
      </w:pPr>
      <w:r>
        <w:rPr>
          <w:rFonts w:hint="eastAsia"/>
        </w:rPr>
        <w:t xml:space="preserve">        delBtn.textContent = '×';</w:t>
      </w:r>
    </w:p>
    <w:p>
      <w:pPr>
        <w:rPr>
          <w:rFonts w:hint="eastAsia"/>
        </w:rPr>
      </w:pPr>
      <w:r>
        <w:rPr>
          <w:rFonts w:hint="eastAsia"/>
        </w:rPr>
        <w:t xml:space="preserve">        delBtn.addEventListener('click', function (e) {</w:t>
      </w:r>
    </w:p>
    <w:p>
      <w:pPr>
        <w:rPr>
          <w:rFonts w:hint="eastAsia"/>
        </w:rPr>
      </w:pPr>
      <w:r>
        <w:rPr>
          <w:rFonts w:hint="eastAsia"/>
        </w:rPr>
        <w:t xml:space="preserve">            e.stopPropagation();</w:t>
      </w:r>
    </w:p>
    <w:p>
      <w:pPr>
        <w:rPr>
          <w:rFonts w:hint="eastAsia"/>
        </w:rPr>
      </w:pPr>
      <w:r>
        <w:rPr>
          <w:rFonts w:hint="eastAsia"/>
        </w:rPr>
        <w:t xml:space="preserve">            removeTodo(t.id);</w:t>
      </w:r>
    </w:p>
    <w:p>
      <w:pPr>
        <w:rPr>
          <w:rFonts w:hint="eastAsia"/>
        </w:rPr>
      </w:pPr>
      <w:r>
        <w:rPr>
          <w:rFonts w:hint="eastAsia"/>
        </w:rPr>
        <w:t xml:space="preserve">        });</w:t>
      </w:r>
    </w:p>
    <w:p>
      <w:pPr>
        <w:rPr>
          <w:rFonts w:hint="eastAsia"/>
        </w:rPr>
      </w:pPr>
      <w:r>
        <w:rPr>
          <w:rFonts w:hint="eastAsia"/>
        </w:rPr>
        <w:t xml:space="preserve">        li.appendChild(delBtn);</w:t>
      </w:r>
    </w:p>
    <w:p>
      <w:pPr>
        <w:rPr>
          <w:rFonts w:hint="eastAsia"/>
        </w:rPr>
      </w:pPr>
      <w:r>
        <w:rPr>
          <w:rFonts w:hint="eastAsia"/>
        </w:rPr>
        <w:t xml:space="preserve">        list.appendChild(li);</w:t>
      </w:r>
    </w:p>
    <w:p>
      <w:pPr>
        <w:rPr>
          <w:rFonts w:hint="eastAsia"/>
        </w:rPr>
      </w:pPr>
      <w:r>
        <w:rPr>
          <w:rFonts w:hint="eastAsia"/>
        </w:rPr>
        <w:t xml:space="preserve">    }</w:t>
      </w:r>
    </w:p>
    <w:p>
      <w:pPr>
        <w:rPr>
          <w:rFonts w:hint="eastAsia"/>
        </w:rPr>
      </w:pPr>
      <w:r>
        <w:rPr>
          <w:rFonts w:hint="eastAsia"/>
        </w:rPr>
        <w:t xml:space="preserve">}</w:t>
      </w:r>
    </w:p>
    <w:p>
      <w:pPr>
        <w:rPr>
          <w:rFonts w:hint="eastAsia"/>
        </w:rPr>
      </w:pPr>
    </w:p>
    <w:p w14:paraId="23689505">
      <w:pPr>
        <w:spacing w:before="0" w:after="40"/>
      </w:pPr>
    </w:p>
    <w:p w14:paraId="2CEA2E03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 xml:space="preserve"> 我的审查（摘要）</w:t>
      </w:r>
    </w:p>
    <w:p w14:paraId="1C9671D3">
      <w:pPr>
        <w:spacing w:before="0" w:after="4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（用一段话概括：你审查了 AI 输出的哪些方面？发现了什么？）</w:t>
      </w:r>
    </w:p>
    <w:p>
      <w:pPr>
        <w:spacing w:before="0" w:after="40"/>
        <w:rPr>
          <w:rFonts w:hint="eastAsia" w:eastAsia="宋体"/>
          <w:lang w:eastAsia="zh-CN"/>
        </w:rPr>
      </w:pPr>
    </w:p>
    <w:p>
      <w:pPr>
        <w:spacing w:before="0" w:after="4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 xml:space="preserve">我按四个层次审了 AI 这份骨架。L1 结构与依赖通过：脚本仍放在 body 末尾，用到的容器都已存在；L2 语法与基本用法通过：push / splice / findIndex / forEach / filter 的调用方式都合法，没有语法错误。L3 逻辑与状态流发现三个具体问题：一是三个操作函数全部用了就地修改（push 追加、splice 删除、todos[i].completed 直接改属性），这违反了本周「不改原数组、生成新数组」的工程约束——旧数组被就地改掉后，改之前的状态再也拿不回来，也没法用「新旧状态对比」去排查问题，这属于逻辑与工程层面的问题；二是 render() 里用 var 声明循环变量 i 和 t，而 li 的 click 回调和删除按钮的 click 回调都是闭包，它们捕获的是同一个变量，等用户真的点击时循环早已结束，两个回调拿到的都是最后一条 todo，结果是「点哪一条都变成切换/删除最后一条」；三是 id 用 Date.now() 生成，同一毫秒内连续添加会撞号。L4 工程与惯例发现两点不足：save() 里对 localStorage.setItem 没做异常处理（隐私模式下会直接抛错），load() 里对 JSON.parse 也没做异常处理（存储内容被改坏就会让整页脚本挂掉）。</w:t>
      </w:r>
    </w:p>
    <w:p>
      <w:pPr>
        <w:spacing w:before="0" w:after="40"/>
        <w:rPr>
          <w:rFonts w:hint="eastAsia" w:eastAsia="宋体"/>
          <w:lang w:eastAsia="zh-CN"/>
        </w:rPr>
      </w:pPr>
    </w:p>
    <w:p w14:paraId="00AA45EF">
      <w:pPr>
        <w:spacing w:before="0" w:after="40"/>
      </w:pPr>
    </w:p>
    <w:p w14:paraId="31153F69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我的判断和行动</w:t>
      </w:r>
    </w:p>
    <w:p w14:paraId="45801E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发现错误：直接修改或让AI修正 —— 错误一（就地修改）：addTodo 改成 todos = todos.concat([{ id: nextId(), text: text, completed: false }])，removeTodo 改成 todos = todos.filter(function (t) { return t.id !== id; })，toggleTodo 改成 todos = todos.map(function (t) { return t.id === id ? Object.assign({}, t, { completed: !t.completed }) : t; })，三个函数仍是「改数据 → save() → render()」结尾。错误二（var 闭包陷阱）：把 for + var 换成 shown.forEach(function (t) { ... })，每个回调都有自己的 t，li 与删除按钮各自绑定到正确的那条 todo。</w:t>
      </w:r>
    </w:p>
    <w:p w14:paraId="7F32B5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发现风险：评估影响范围后决定 —— 风险一（id 撞号）：Date.now() 在同一毫秒内会重复。我没有直接把 AI 的方案照抄，而是加了自增序号：var seq = 0; function nextId() { return Date.now().toString(36) + '-' + (seq++).toString(36); }，影响范围只限 id 生成，结构仍是 id / text / completed。风险二（存储异常）：save() 用 try / catch 包住 setItem，失败时把原因写进提示区；load() 用 try / catch 包住 JSON.parse，并且用 Array.isArray 校验，坏数据退化成空数组而不是让页面白屏。</w:t>
      </w:r>
    </w:p>
    <w:p w14:paraId="6DA89B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发现可改进项：主动优化或向AI提出要求 —— 复核了可访问性：删除按钮补上 type="button"（避免将来放进表单时触发表单提交）和 aria-label（读屏时能念出删的是哪一条），输入框保留 aria-label，列表与提示区保留 aria-live="polite"；筛选按钮补上 aria-pressed 并在每次 render() 时同步，这样屏幕阅读器能听出当前选中的是哪一个筛选条件。</w:t>
      </w:r>
    </w:p>
    <w:p w14:paraId="49C0AA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具体做了什么：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判断类型是「发现错误 + 发现风险」，逐项修改后自己验证，不采用 AI 初稿（判断依据与具体改动见下面三条）。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</w:p>
    <w:p w14:paraId="2CC2A873">
      <w:pPr>
        <w:spacing w:before="0" w:after="40"/>
      </w:pPr>
    </w:p>
    <w:p w14:paraId="554349BA">
      <w:pPr>
        <w:numPr>
          <w:ilvl w:val="0"/>
          <w:numId w:val="7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验证与反思</w:t>
      </w:r>
    </w:p>
    <w:p w14:paraId="3C4523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验证方式：①写完先做静态自查：把页面里的内联脚本单独抽出来跑 node --check 确认没有语法错误，再全局搜一遍 push / splice / innerHTML，确认功能函数里没有就地修改、DOM 操作只出现在 render() 里；②写了一个「DOM 桩 + Node 驱动」的验证脚本，把 index.html 里的脚本原样取出来在桩环境里运行，模拟真实操作：输入内容点「添加」、点条目切换完成状态、点 × 删除、点三个筛选按钮、点「清除已完成」，每一步都同时断言页面元素、localStorage 里的数据和计数行；③在脚本里模拟刷新：把 todos 重新从 localStorage 取一次再渲染，检查数据与完成状态是否恢复、筛选是否回到「全部」；④故意把 localStorage 里的 todos 改成非法 JSON，检查页面是否还能正常打开。一共 37 条断言，覆盖添加 / 空输入 / 切换 / 删除 / 筛选 / 刷新恢复 / 清除已完成 / 坏数据八组场景。</w:t>
      </w:r>
    </w:p>
    <w:p w14:paraId="6438DB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验证结果：node --check 无语法错误；全文搜索确认三个操作函数里没有 push / splice，createElement / appendChild / innerHTML 只出现在 render() 内；37 条断言全部通过，具体看到的是——添加后列表立刻出现新项、textContent 正确、输入框清空、计数行显示「共 n 项 · 未完成 m 项」；纯空格的输入不会添加任何项且提示区出现文字；点条目后该项加上 done 类、localStorage 里对应那条 completed 变成 true，其余条目不受影响；点 × 只移除对应那条，且没有顺带切换完成状态；三个筛选分别只显示全部 / 未完成 / 已完成，按钮的 aria-pressed 跟着同步；重新载入数据后条目数与完成状态与刷新前一致、筛选回到「全部」；把 todos 改成非法 JSON 后页面不抛异常、列表退化为空。</w:t>
      </w:r>
    </w:p>
    <w:p w14:paraId="724901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我原来的判断是否得到验证：是。三个判断都被验证了——一是就地修改确实全部消除（三个操作函数里搜不到 push / splice，改完的数组是新对象）；二是 var 循环变量的闭包问题确实存在（改成 forEach 之后，点任意一条的 × 删掉的正是那一条，不再错删最后一条）；三是 Date.now() 撞号确实存在（同一毫秒加两条时旧写法的 id 相同，换成带序号之后两条 id 不同、可以单独删）。</w:t>
      </w:r>
    </w:p>
    <w:p w14:paraId="03F81E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学到的点：①AI 会写出「能跑」的代码，但不一定写出「符合本周工程约束」的代码，像不可变更新这种要求必须写进 Prompt 并逐行检查，否则它会默认用最省事的 push / splice；②审查要盯「状态是怎么变的」，而不只是「页面显示对不对」——把同一段数据在改动前后的两份快照拿出来对比，才能看出是不是就地修改；③循环里创建元素并绑定事件时，先看闭包捕获的是哪一层变量，这一步能提前挡掉「点哪个都删最后一条」这类很难凭肉眼发现的 bug。</w:t>
      </w:r>
    </w:p>
    <w:p w14:paraId="412B618E">
      <w:pPr>
        <w:spacing w:after="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补充说明（可选）：</w:t>
      </w:r>
    </w:p>
    <w:p>
      <w:pPr>
        <w:spacing w:after="40"/>
        <w:rPr>
          <w:rFonts w:hint="eastAsia"/>
          <w:lang w:val="en-US" w:eastAsia="zh-CN"/>
        </w:rPr>
      </w:pPr>
    </w:p>
    <w:p>
      <w:pPr>
        <w:spacing w:after="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AI 初稿的整体结构（单一数据源、先过滤再渲染、li.dataset.id 定位）是对的，我保留了这个骨架，只重写了三个操作函数、render() 的循环方式、id 生成以及 save() / load() 的异常处理。</w:t>
      </w:r>
    </w:p>
    <w:p>
      <w:pPr>
        <w:spacing w:after="40"/>
        <w:rPr>
          <w:rFonts w:hint="eastAsia"/>
          <w:lang w:val="en-US" w:eastAsia="zh-CN"/>
        </w:rPr>
      </w:pPr>
    </w:p>
    <w:p w14:paraId="5F4703D5">
      <w:pPr>
        <w:spacing w:after="40"/>
        <w:rPr>
          <w:rFonts w:hint="default"/>
          <w:lang w:val="en-US" w:eastAsia="zh-CN"/>
        </w:rPr>
      </w:pPr>
    </w:p>
    <w:p w14:paraId="5500A0AF">
      <w:pPr>
        <w:pBdr>
          <w:bottom w:val="single" w:color="BFBFBF" w:sz="6" w:space="1"/>
        </w:pBdr>
        <w:spacing w:before="80" w:after="80"/>
      </w:pPr>
    </w:p>
    <w:p w14:paraId="20606315">
      <w:pPr>
        <w:keepNext/>
        <w:spacing w:before="120" w:after="60" w:line="276" w:lineRule="auto"/>
        <w:rPr>
          <w:rFonts w:ascii="Calibri" w:hAnsi="Calibri" w:eastAsia="宋体"/>
          <w:b/>
          <w:i w:val="0"/>
          <w:sz w:val="23"/>
        </w:rPr>
      </w:pPr>
      <w:r>
        <w:rPr>
          <w:rFonts w:ascii="Calibri" w:hAnsi="Calibri" w:eastAsia="宋体"/>
          <w:b/>
          <w:i w:val="0"/>
          <w:sz w:val="23"/>
        </w:rPr>
        <w:t xml:space="preserve">AI 协作记录 </w:t>
      </w:r>
      <w:r>
        <w:rPr>
          <w:rFonts w:hint="eastAsia"/>
          <w:b/>
          <w:i w:val="0"/>
          <w:sz w:val="23"/>
          <w:lang w:val="en-US" w:eastAsia="zh-CN"/>
        </w:rPr>
        <w:t>2</w:t>
      </w:r>
      <w:r>
        <w:rPr>
          <w:rFonts w:ascii="Calibri" w:hAnsi="Calibri" w:eastAsia="宋体"/>
          <w:b/>
          <w:i w:val="0"/>
          <w:sz w:val="23"/>
        </w:rPr>
        <w:t>：</w:t>
      </w:r>
    </w:p>
    <w:p w14:paraId="32D96964">
      <w:pPr>
        <w:keepNext/>
        <w:spacing w:before="120" w:after="60" w:line="276" w:lineRule="auto"/>
        <w:rPr>
          <w:rFonts w:hint="eastAsia" w:ascii="Calibri" w:hAnsi="Calibri" w:eastAsia="宋体"/>
          <w:b/>
          <w:i w:val="0"/>
          <w:sz w:val="23"/>
          <w:lang w:val="en-US" w:eastAsia="zh-CN"/>
        </w:rPr>
      </w:pPr>
      <w:r>
        <w:rPr>
          <w:rFonts w:hint="eastAsia" w:ascii="Calibri" w:hAnsi="Calibri" w:eastAsia="宋体"/>
          <w:b/>
          <w:i w:val="0"/>
          <w:sz w:val="23"/>
          <w:lang w:val="en-US" w:eastAsia="zh-CN"/>
        </w:rPr>
        <w:t>类型：（□ AI 生成　☑ AI 调试　□ 方案比较　□ 不用 AI 决策）</w:t>
      </w:r>
    </w:p>
    <w:p w14:paraId="0057926C">
      <w:pPr>
        <w:keepNext/>
        <w:spacing w:before="120" w:after="60" w:line="276" w:lineRule="auto"/>
        <w:rPr>
          <w:rFonts w:hint="default" w:ascii="Calibri" w:hAnsi="Calibri" w:eastAsia="宋体"/>
          <w:b/>
          <w:i w:val="0"/>
          <w:sz w:val="23"/>
          <w:lang w:val="en-US" w:eastAsia="zh-CN"/>
        </w:rPr>
      </w:pPr>
      <w:r>
        <w:rPr>
          <w:rFonts w:hint="eastAsia" w:ascii="Calibri" w:hAnsi="Calibri" w:eastAsia="宋体"/>
          <w:b/>
          <w:i w:val="0"/>
          <w:sz w:val="23"/>
          <w:lang w:val="en-US" w:eastAsia="zh-CN"/>
        </w:rPr>
        <w:t>对应函数：其他（id 生成函数 nextId()，影响 addTodo / removeTodo / toggleTodo 与 render() 里的 li.dataset.id）</w:t>
      </w:r>
    </w:p>
    <w:p w14:paraId="75194C2D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我的需求（Prompt）</w:t>
      </w:r>
    </w:p>
    <w:p w14:paraId="15E94A25">
      <w:pPr>
        <w:rPr>
          <w:rFonts w:hint="eastAsia"/>
        </w:rPr>
      </w:pPr>
      <w:r>
        <w:rPr>
          <w:rFonts w:hint="eastAsia"/>
        </w:rPr>
        <w:t>（向AI描述需求，要求生成Todo列表的JS代码。不要贴图。）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追加一个问题：我按「快速连续添加」的方式测试（大约同一毫秒内添加两条以上），发现两条新任务的 id 一模一样，这时点任意一条的 × 会把两条一起删掉。我的 id 是用 Date.now() 生成的。请在不引入第三方库的前提下给出修复方案，要求 id 仍然保持唯一、并且不改变 todos 里既有数据的结构（还是 id / text / completed 三个字段）。</w:t>
      </w:r>
    </w:p>
    <w:p>
      <w:pPr>
        <w:rPr>
          <w:rFonts w:hint="eastAsia"/>
        </w:rPr>
      </w:pPr>
    </w:p>
    <w:p w14:paraId="4B806B2A">
      <w:pPr>
        <w:rPr>
          <w:rFonts w:hint="eastAsia"/>
        </w:rPr>
      </w:pPr>
    </w:p>
    <w:p w14:paraId="60845995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AI生成的</w:t>
      </w:r>
      <w:r>
        <w:rPr>
          <w:rFonts w:hint="eastAsia"/>
          <w:lang w:val="en-US" w:eastAsia="zh-CN"/>
        </w:rPr>
        <w:t>代码</w:t>
      </w:r>
      <w:r>
        <w:rPr>
          <w:rFonts w:hint="eastAsia"/>
        </w:rPr>
        <w:t>（核心片段）</w:t>
      </w:r>
    </w:p>
    <w:p w14:paraId="3AE770EB">
      <w:pPr>
        <w:rPr>
          <w:rFonts w:hint="eastAsia"/>
        </w:rPr>
      </w:pPr>
      <w:r>
        <w:rPr>
          <w:rFonts w:hint="eastAsia"/>
        </w:rPr>
        <w:t>（粘贴AI生成的代码核心部分，不需全部粘贴，但需覆盖你审查的那部分。不要贴图。）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AI 修复方案的代码（核心片段，被否决的第一版 + 最终采用版）：</w:t>
      </w:r>
    </w:p>
    <w:p>
      <w:pPr>
        <w:rPr>
          <w:rFonts w:hint="eastAsia"/>
        </w:rPr>
      </w:pPr>
      <w:r>
        <w:rPr>
          <w:rFonts w:hint="eastAsia"/>
        </w:rPr>
        <w:t xml:space="preserve">// AI 第一版：把时间戳换成随机数（我判断不满足「稳定唯一」，未采用）</w:t>
      </w:r>
    </w:p>
    <w:p>
      <w:pPr>
        <w:rPr>
          <w:rFonts w:hint="eastAsia"/>
        </w:rPr>
      </w:pPr>
      <w:r>
        <w:rPr>
          <w:rFonts w:hint="eastAsia"/>
        </w:rPr>
        <w:t xml:space="preserve">function addTodo(text) {</w:t>
      </w:r>
    </w:p>
    <w:p>
      <w:pPr>
        <w:rPr>
          <w:rFonts w:hint="eastAsia"/>
        </w:rPr>
      </w:pPr>
      <w:r>
        <w:rPr>
          <w:rFonts w:hint="eastAsia"/>
        </w:rPr>
        <w:t xml:space="preserve">    todos.push({ id: Math.random(), text: text, completed: false });</w:t>
      </w:r>
    </w:p>
    <w:p>
      <w:pPr>
        <w:rPr>
          <w:rFonts w:hint="eastAsia"/>
        </w:rPr>
      </w:pPr>
      <w:r>
        <w:rPr>
          <w:rFonts w:hint="eastAsia"/>
        </w:rPr>
        <w:t xml:space="preserve">    save();</w:t>
      </w:r>
    </w:p>
    <w:p>
      <w:pPr>
        <w:rPr>
          <w:rFonts w:hint="eastAsia"/>
        </w:rPr>
      </w:pPr>
      <w:r>
        <w:rPr>
          <w:rFonts w:hint="eastAsia"/>
        </w:rPr>
        <w:t xml:space="preserve">    render();</w:t>
      </w:r>
    </w:p>
    <w:p>
      <w:pPr>
        <w:rPr>
          <w:rFonts w:hint="eastAsia"/>
        </w:rPr>
      </w:pPr>
      <w:r>
        <w:rPr>
          <w:rFonts w:hint="eastAsia"/>
        </w:rPr>
        <w:t xml:space="preserve">}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// 最终采用：时间戳（36 进制）+ 进程内自增序号，同一毫秒也不会撞号</w:t>
      </w:r>
    </w:p>
    <w:p>
      <w:pPr>
        <w:rPr>
          <w:rFonts w:hint="eastAsia"/>
        </w:rPr>
      </w:pPr>
      <w:r>
        <w:rPr>
          <w:rFonts w:hint="eastAsia"/>
        </w:rPr>
        <w:t xml:space="preserve">var seq = 0;</w:t>
      </w:r>
    </w:p>
    <w:p>
      <w:pPr>
        <w:rPr>
          <w:rFonts w:hint="eastAsia"/>
        </w:rPr>
      </w:pPr>
      <w:r>
        <w:rPr>
          <w:rFonts w:hint="eastAsia"/>
        </w:rPr>
        <w:t xml:space="preserve">function nextId() {</w:t>
      </w:r>
    </w:p>
    <w:p>
      <w:pPr>
        <w:rPr>
          <w:rFonts w:hint="eastAsia"/>
        </w:rPr>
      </w:pPr>
      <w:r>
        <w:rPr>
          <w:rFonts w:hint="eastAsia"/>
        </w:rPr>
        <w:t xml:space="preserve">    return Date.now().toString(36) + '-' + (seq++).toString(36);</w:t>
      </w:r>
    </w:p>
    <w:p>
      <w:pPr>
        <w:rPr>
          <w:rFonts w:hint="eastAsia"/>
        </w:rPr>
      </w:pPr>
      <w:r>
        <w:rPr>
          <w:rFonts w:hint="eastAsia"/>
        </w:rPr>
        <w:t xml:space="preserve">}</w:t>
      </w:r>
    </w:p>
    <w:p>
      <w:pPr>
        <w:rPr>
          <w:rFonts w:hint="eastAsia"/>
        </w:rPr>
      </w:pPr>
    </w:p>
    <w:p w14:paraId="3C5B9FC1">
      <w:pPr>
        <w:spacing w:before="0" w:after="40"/>
      </w:pPr>
    </w:p>
    <w:p w14:paraId="50565A59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 xml:space="preserve"> 我的审查（摘要）</w:t>
      </w:r>
    </w:p>
    <w:p w14:paraId="7FB3CCA8">
      <w:pPr>
        <w:spacing w:before="0" w:after="4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（用一段话概括：你审查了 AI 输出的哪些方面？发现了什么？）</w:t>
      </w:r>
    </w:p>
    <w:p>
      <w:pPr>
        <w:spacing w:before="0" w:after="40"/>
        <w:rPr>
          <w:rFonts w:hint="eastAsia" w:eastAsia="宋体"/>
          <w:lang w:eastAsia="zh-CN"/>
        </w:rPr>
      </w:pPr>
    </w:p>
    <w:p>
      <w:pPr>
        <w:spacing w:before="0" w:after="4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 xml:space="preserve">第二次协作针对一个具体故障。我先复现：连续快速点击「添加」，把任务连加三四条，再从控制台打印 id 列表，看到相邻两条的 id 完全相同；点其中一条的 × 之后两条一起消失。顺着这个现象往回查，问题不在删除逻辑（filter 按 id 过滤是对的），而在 id 生成：Date.now() 只精确到毫秒，真实用户双击或程序化连续调用都会落在同一毫秒，于是新对象的 id 撞号，而「按 id 定位」正是本周删除与切换两条链路的基础，所以撞号的后果是误删、误切换。我把它判定为正确性错误（而不是风格问题），并且确认它只在「同一毫秒连续写」时才出现，属于典型的边界条件缺陷，手点几下不一定能碰出来。</w:t>
      </w:r>
    </w:p>
    <w:p>
      <w:pPr>
        <w:spacing w:before="0" w:after="40"/>
        <w:rPr>
          <w:rFonts w:hint="eastAsia" w:eastAsia="宋体"/>
          <w:lang w:eastAsia="zh-CN"/>
        </w:rPr>
      </w:pPr>
    </w:p>
    <w:p w14:paraId="2E77A463">
      <w:pPr>
        <w:spacing w:before="0" w:after="40"/>
      </w:pPr>
    </w:p>
    <w:p w14:paraId="36BE4F30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我的判断和行动</w:t>
      </w:r>
    </w:p>
    <w:p w14:paraId="2BB671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发现错误：直接修改或让AI修正 —— AI 给的第一个方案是把 Date.now() 换成 Math.random()，我否决了：随机数理论上仍可能重复，而且 id 变成不可读的浮点数，既不好排查也让 localStorage 里的数据更难读。我采用的是「时间戳 + 进程内自增序号」：var seq = 0; function nextId() { return Date.now().toString(36) + '-' + (seq++).toString(36); }，同一毫秒内的第二条会带上序号，不会再撞号。</w:t>
      </w:r>
    </w:p>
    <w:p w14:paraId="423F4B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发现风险：评估影响范围后决定 —— id 结构被改动会影响所有按 id 定位的代码（删除、切换、li.dataset.id），所以我先把这三处调用点逐个过了一遍，确认它们只做「相等比较」、不解析 id 的内容，因此换 id 格式不会波及别的逻辑；同时确认 todos 的数据结构没变，之前存进 localStorage 的旧数据仍然能读出来。</w:t>
      </w:r>
    </w:p>
    <w:p w14:paraId="3FD3B2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发现可改进项：主动优化或向AI提出要求 —— 顺手加了一条断言：连续添加多条后校验 id 集合的大小等于待办条数，把这个边界条件固化进验证脚本，以后再改 id 生成方式会立刻被这条断言拦住。</w:t>
      </w:r>
    </w:p>
    <w:p w14:paraId="40AB2F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具体做了什么：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 xml:space="preserve">判断类型是「发现错误（正确性缺陷）」：先让 AI 给修复方案，再由我判断取舍、定为最终实现并验证。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</w:p>
    <w:p w14:paraId="561B4541">
      <w:pPr>
        <w:spacing w:before="0" w:after="40"/>
      </w:pPr>
    </w:p>
    <w:p w14:paraId="6D657382">
      <w:pPr>
        <w:numPr>
          <w:ilvl w:val="0"/>
          <w:numId w:val="8"/>
        </w:numPr>
        <w:ind w:left="425" w:leftChars="0" w:hanging="425" w:firstLineChars="0"/>
        <w:rPr>
          <w:rFonts w:hint="eastAsia"/>
        </w:rPr>
      </w:pPr>
      <w:r>
        <w:rPr>
          <w:rFonts w:hint="eastAsia"/>
        </w:rPr>
        <w:t>验证与反思</w:t>
      </w:r>
    </w:p>
    <w:p w14:paraId="5AE775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验证方式：①先复现：连续快速添加四条任务，把 todos 的 id 列表打印出来逐条比对，确认相邻两条 id 相同、并且点其中一条的 × 会把两条一起删掉；②在验证脚本里加一条针对该边界的断言——同一毫秒内连续添加多条，断言 id 集合的大小等于待办条数，并断言分别点各自的 × 只删掉对应那一条；③以「重新从 localStorage 取数据再渲染」的方式模拟刷新，确认旧数据仍能正常恢复（证明改 id 格式没有破坏已存数据）。</w:t>
      </w:r>
    </w:p>
    <w:p w14:paraId="1323AF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验证结果：修复前该断言失败（两条 id 相同、删一条会少两条），修复后连续添加的 id 全部不同（形如 m3k2p8x1-0、m3k2p8x1-1，前缀相同、序号递增），分别点每条的 × 只删掉对应那一条；重新载入数据后条目与完成状态与刷新前一致，说明旧格式的数据仍能读出来；整份脚本最终 37 条断言全部通过，其中 id 唯一性那条由失败变为通过。</w:t>
      </w:r>
    </w:p>
    <w:p w14:paraId="5D721A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/>
        </w:rPr>
      </w:pPr>
      <w:r>
        <w:rPr>
          <w:rFonts w:hint="eastAsia"/>
        </w:rPr>
        <w:t>我原来的判断是否得到验证：是。撞号的根因判断（时间戳精度不足）与影响面判断（只波及按 id 比较的逻辑）都成立；部分得到修正的是 AI 的候选方案——Math.random() 看着能解决，实际上不满足「稳定唯一」这个要求，所以最终没有采用它的写法。</w:t>
      </w:r>
    </w:p>
    <w:p w14:paraId="2641D1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eastAsia="宋体"/>
          <w:lang w:eastAsia="zh-CN"/>
        </w:rPr>
      </w:pPr>
      <w:r>
        <w:rPr>
          <w:rFonts w:hint="eastAsia"/>
        </w:rPr>
        <w:t>学到的点：①故障要先把复现步骤缩到最小（同一毫秒连续加），否则很容易误判成删除逻辑写错了；②AI 的第一版修复常常只是「看起来能治」，要拿需求去衡量它——随机数不保证唯一，就不是合格的 id 方案；③排查问题时先判断「根因在哪一层」再动手，能避免改错地方。</w:t>
      </w:r>
    </w:p>
    <w:p w14:paraId="59D612DD">
      <w:pPr>
        <w:spacing w:after="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补充说明（可选）：</w:t>
      </w:r>
    </w:p>
    <w:p>
      <w:pPr>
        <w:spacing w:after="40"/>
        <w:rPr>
          <w:rFonts w:hint="eastAsia"/>
          <w:lang w:val="en-US" w:eastAsia="zh-CN"/>
        </w:rPr>
      </w:pPr>
    </w:p>
    <w:p>
      <w:pPr>
        <w:spacing w:after="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补充说明（可选）：这次协作的产物是 nextId() 与一条 id 唯一性断言，两者都已经进入最终代码和验证脚本。</w:t>
      </w:r>
    </w:p>
    <w:p>
      <w:pPr>
        <w:spacing w:after="40"/>
        <w:rPr>
          <w:rFonts w:hint="eastAsia"/>
          <w:lang w:val="en-US" w:eastAsia="zh-CN"/>
        </w:rPr>
      </w:pPr>
    </w:p>
    <w:p w14:paraId="1EC0A077">
      <w:pPr>
        <w:pBdr>
          <w:bottom w:val="single" w:color="BFBFBF" w:sz="6" w:space="1"/>
        </w:pBdr>
        <w:spacing w:before="80" w:after="80"/>
      </w:pPr>
    </w:p>
    <w:p w14:paraId="1638F539">
      <w:pPr>
        <w:pBdr>
          <w:bottom w:val="single" w:color="BFBFBF" w:sz="6" w:space="1"/>
        </w:pBdr>
        <w:spacing w:before="80" w:after="80"/>
      </w:pPr>
    </w:p>
    <w:p w14:paraId="66F2426C">
      <w:pPr>
        <w:pBdr>
          <w:bottom w:val="single" w:color="BFBFBF" w:sz="6" w:space="1"/>
        </w:pBdr>
        <w:spacing w:before="80" w:after="80"/>
      </w:pPr>
    </w:p>
    <w:p w14:paraId="4A36CB22">
      <w:pPr>
        <w:pBdr>
          <w:bottom w:val="single" w:color="BFBFBF" w:sz="6" w:space="1"/>
        </w:pBdr>
        <w:spacing w:before="80" w:after="80"/>
      </w:pPr>
    </w:p>
    <w:p w14:paraId="1D58CDA2">
      <w:pPr>
        <w:pBdr>
          <w:bottom w:val="single" w:color="BFBFBF" w:sz="6" w:space="1"/>
        </w:pBdr>
        <w:spacing w:before="80" w:after="80"/>
      </w:pPr>
    </w:p>
    <w:p w14:paraId="666D9109">
      <w:pPr>
        <w:pBdr>
          <w:bottom w:val="single" w:color="BFBFBF" w:sz="6" w:space="1"/>
        </w:pBdr>
        <w:spacing w:before="80" w:after="80"/>
      </w:pPr>
    </w:p>
    <w:p w14:paraId="1B62981B">
      <w:pPr>
        <w:keepNext/>
        <w:spacing w:before="80" w:after="80" w:line="276" w:lineRule="auto"/>
        <w:rPr>
          <w:rFonts w:ascii="Calibri" w:hAnsi="Calibri" w:eastAsia="宋体"/>
          <w:b/>
          <w:i w:val="0"/>
          <w:sz w:val="23"/>
        </w:rPr>
      </w:pPr>
      <w:r>
        <w:rPr>
          <w:rFonts w:ascii="Calibri" w:hAnsi="Calibri" w:eastAsia="宋体"/>
          <w:b/>
          <w:i w:val="0"/>
          <w:sz w:val="23"/>
        </w:rPr>
        <w:t>记录 3：脱离 AI 小改</w:t>
      </w:r>
    </w:p>
    <w:p w14:paraId="62C640F5">
      <w:pPr>
        <w:keepNext/>
        <w:spacing w:before="80" w:after="80" w:line="276" w:lineRule="auto"/>
      </w:pPr>
      <w:r>
        <w:rPr>
          <w:rFonts w:ascii="Calibri" w:hAnsi="Calibri" w:eastAsia="宋体"/>
          <w:b w:val="0"/>
          <w:i w:val="0"/>
          <w:iCs/>
          <w:color w:val="595959"/>
          <w:sz w:val="19"/>
        </w:rPr>
        <w:t>5 分钟内禁用 AI 工具，独立完成 clearCompleted() 函数（在 removeTodo 旁边新增，实现“删除所有已完成任务”）。不要求加按钮或绑事件，只要求函数体写对，控制台调用后页面正确更新。</w:t>
      </w:r>
    </w:p>
    <w:p w14:paraId="0CFC962F"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>1. 我写的代码</w:t>
      </w:r>
    </w:p>
    <w:p>
      <w:pPr>
        <w:keepNext/>
        <w:spacing w:before="80" w:after="40" w:line="276" w:lineRule="auto"/>
      </w:pPr>
    </w:p>
    <w:p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 xml:space="preserve">// 记录 3：5 分钟内禁用 AI，手写实现「删除所有已完成任务」</w:t>
      </w:r>
    </w:p>
    <w:p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 xml:space="preserve">// 位置：紧挨 removeTodo() 之后</w:t>
      </w:r>
    </w:p>
    <w:p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 xml:space="preserve">function clearCompleted() {</w:t>
      </w:r>
    </w:p>
    <w:p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 xml:space="preserve">    todos = todos.filter(function (t) { return !t.completed; });</w:t>
      </w:r>
    </w:p>
    <w:p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 xml:space="preserve">    save();</w:t>
      </w:r>
    </w:p>
    <w:p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 xml:space="preserve">    render();</w:t>
      </w:r>
    </w:p>
    <w:p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 xml:space="preserve">}</w:t>
      </w:r>
    </w:p>
    <w:p w14:paraId="52E2AB84">
      <w:pPr>
        <w:spacing w:before="0" w:after="40"/>
      </w:pPr>
    </w:p>
    <w:p w14:paraId="7192B63A"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>2. 我做了什么验证</w:t>
      </w:r>
      <w:r>
        <w:rPr>
          <w:rFonts w:ascii="Calibri" w:hAnsi="Calibri" w:eastAsia="宋体"/>
          <w:b w:val="0"/>
          <w:i/>
          <w:color w:val="595959"/>
          <w:sz w:val="19"/>
        </w:rPr>
        <w:t>（怎么验证的？控制台调用后看到了什么？）</w:t>
      </w:r>
    </w:p>
    <w:p>
      <w:pPr>
        <w:keepNext/>
        <w:spacing w:before="80" w:after="40" w:line="276" w:lineRule="auto"/>
      </w:pPr>
    </w:p>
    <w:p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 xml:space="preserve">验证：先在页面上加 4 条任务、点其中 2 条切换成已完成，然后调用 clearCompleted()——因为函数写在 IIFE 里，我是在验证脚本里把它按控制台调用的方式取出来执行的（等价于在 F12 控制台调用）。看到的结果是：列表里 2 条已完成任务立刻消失，剩下 2 条未完成的原样保留，底部计数行同步更新为「共 2 项 · 未完成 2 项」；重新从 localStorage 取数据再渲染一次（等价于刷新页面），这 2 条仍在、已完成的那 2 条没有回来，说明 save() 也生效了；再看 localStorage 里存的内容，剩下的确实只有未完成的 2 条。验证脚本里同样断言了这一步：调用后已完成项全部消失、未完成项条数不变、页面条目数与存储条数一致。</w:t>
      </w:r>
    </w:p>
    <w:p>
      <w:pPr>
        <w:keepNext/>
        <w:spacing w:before="80" w:after="40" w:line="276" w:lineRule="auto"/>
      </w:pPr>
    </w:p>
    <w:p w14:paraId="1C26029B">
      <w:pPr>
        <w:spacing w:before="0" w:after="40"/>
      </w:pPr>
    </w:p>
    <w:p w14:paraId="598708CD"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>3. 遇到的困难 / 反思（选填）</w:t>
      </w:r>
      <w:r>
        <w:rPr>
          <w:rFonts w:ascii="Calibri" w:hAnsi="Calibri" w:eastAsia="宋体"/>
          <w:b w:val="0"/>
          <w:i/>
          <w:color w:val="595959"/>
          <w:sz w:val="19"/>
        </w:rPr>
        <w:t>（禁用 AI 时卡在哪里？怎么解决的？）</w:t>
      </w:r>
    </w:p>
    <w:p>
      <w:pPr>
        <w:keepNext/>
        <w:spacing w:before="80" w:after="40" w:line="276" w:lineRule="auto"/>
      </w:pPr>
    </w:p>
    <w:p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 xml:space="preserve">禁用 AI 时卡了一下，卡点在「filter 之后还要不要接着写 save() 和 render()」。写惯了 filter 这种「返回新数组」的方法之后，很容易以为它已经把状态改好了就收工，但本周的规矩是三个操作都必须走完「改数据 → 保存 → 重渲染」三步，少一步的表现就是「控制台里数据对了、页面上还是老样子」或者「页面看着对了、一刷新又回来了」。第二个小犹豫是判断条件：删除已完成应该留下 !t.completed，我一开始写成了 t.completed，在脑子里过了一遍「留下的是未完成的」才改回来。最后的结论是：这一改虽然只有三行，但正好把本周的三步口诀完整用了一次。</w:t>
      </w:r>
    </w:p>
    <w:p>
      <w:pPr>
        <w:keepNext/>
        <w:spacing w:before="80" w:after="40" w:line="276" w:lineRule="auto"/>
      </w:pPr>
    </w:p>
    <w:p w14:paraId="0EB0B9BC">
      <w:pPr>
        <w:spacing w:before="0" w:after="40"/>
      </w:pPr>
    </w:p>
    <w:p w14:paraId="7657830C">
      <w:pPr>
        <w:spacing w:before="0" w:after="40"/>
      </w:pPr>
    </w:p>
    <w:p w14:paraId="08B491FF">
      <w:pPr>
        <w:pBdr>
          <w:bottom w:val="single" w:color="BFBFBF" w:sz="6" w:space="1"/>
        </w:pBdr>
        <w:spacing w:before="80" w:after="80"/>
      </w:pPr>
    </w:p>
    <w:p w14:paraId="78EC4544">
      <w:pPr>
        <w:keepNext/>
        <w:spacing w:before="80" w:after="80" w:line="276" w:lineRule="auto"/>
        <w:rPr>
          <w:rFonts w:ascii="Calibri" w:hAnsi="Calibri" w:eastAsia="宋体"/>
          <w:b/>
          <w:i w:val="0"/>
          <w:sz w:val="23"/>
        </w:rPr>
      </w:pPr>
      <w:r>
        <w:rPr>
          <w:rFonts w:ascii="Calibri" w:hAnsi="Calibri" w:eastAsia="宋体"/>
          <w:b/>
          <w:i w:val="0"/>
          <w:sz w:val="23"/>
        </w:rPr>
        <w:t>记录 4：更多 AI 协作记录（选填）</w:t>
      </w:r>
    </w:p>
    <w:p w14:paraId="61ABB87B">
      <w:pPr>
        <w:keepNext/>
        <w:spacing w:before="80" w:after="80" w:line="276" w:lineRule="auto"/>
        <w:rPr>
          <w:rFonts w:ascii="Calibri" w:hAnsi="Calibri" w:eastAsia="宋体"/>
          <w:b/>
          <w:i w:val="0"/>
          <w:iCs/>
          <w:sz w:val="23"/>
        </w:rPr>
      </w:pPr>
      <w:r>
        <w:rPr>
          <w:rFonts w:ascii="Calibri" w:hAnsi="Calibri" w:eastAsia="宋体"/>
          <w:b w:val="0"/>
          <w:i w:val="0"/>
          <w:iCs/>
          <w:color w:val="595959"/>
          <w:sz w:val="19"/>
        </w:rPr>
        <w:t>记录更多本周的 AI 协作过程（比如第 3 个 AI 使用场景、某个特别有价值的调试过程），可以在这里补充。只需一到两句话即可，不必写完整字段。</w:t>
      </w:r>
    </w:p>
    <w:p w14:paraId="5AA32EE1"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>1. 情境（当时在做什么？）</w:t>
      </w:r>
    </w:p>
    <w:p>
      <w:pPr>
        <w:keepNext/>
        <w:spacing w:before="80" w:after="40" w:line="276" w:lineRule="auto"/>
      </w:pPr>
    </w:p>
    <w:p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 xml:space="preserve">把页面从 file:// 直接打开换成 python -m http.server 起的本地服务再打开，确认 localStorage 是否仍然正常。</w:t>
      </w:r>
    </w:p>
    <w:p>
      <w:pPr>
        <w:keepNext/>
        <w:spacing w:before="80" w:after="40" w:line="276" w:lineRule="auto"/>
      </w:pPr>
    </w:p>
    <w:p w14:paraId="2C728DE5">
      <w:pPr>
        <w:spacing w:before="0" w:after="40"/>
      </w:pPr>
    </w:p>
    <w:p w14:paraId="3F071B68"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>2. 我做了什么 + 结论（一到两句话）</w:t>
      </w:r>
    </w:p>
    <w:p>
      <w:pPr>
        <w:keepNext/>
        <w:spacing w:before="80" w:after="40" w:line="276" w:lineRule="auto"/>
      </w:pPr>
    </w:p>
    <w:p>
      <w:pPr>
        <w:keepNext/>
        <w:spacing w:before="80" w:after="40" w:line="276" w:lineRule="auto"/>
      </w:pPr>
      <w:r>
        <w:rPr>
          <w:rFonts w:ascii="Calibri" w:hAnsi="Calibri" w:eastAsia="宋体"/>
          <w:b/>
          <w:i w:val="0"/>
          <w:sz w:val="21"/>
        </w:rPr>
        <w:t xml:space="preserve">担心数据驱动重构后读取存储会依赖页面来源，于是两种打开方式各验证一遍，结论是同一浏览器下数据都能持久化，未发现问题。</w:t>
      </w:r>
    </w:p>
    <w:p>
      <w:pPr>
        <w:keepNext/>
        <w:spacing w:before="80" w:after="40" w:line="276" w:lineRule="auto"/>
      </w:pPr>
    </w:p>
    <w:p w14:paraId="679744F9">
      <w:pPr>
        <w:spacing w:before="0" w:after="40"/>
      </w:pPr>
    </w:p>
    <w:p w14:paraId="46E5959B">
      <w:pPr>
        <w:spacing w:before="0" w:after="40"/>
      </w:pPr>
    </w:p>
    <w:p w14:paraId="3B34B52B">
      <w:pPr>
        <w:keepNext/>
        <w:spacing w:before="160" w:after="60" w:line="276" w:lineRule="auto"/>
        <w:rPr>
          <w:rFonts w:ascii="Calibri" w:hAnsi="Calibri" w:eastAsia="宋体"/>
          <w:b/>
          <w:i w:val="0"/>
          <w:color w:val="1F4E79"/>
          <w:sz w:val="26"/>
        </w:rPr>
      </w:pPr>
      <w:r>
        <w:rPr>
          <w:rFonts w:ascii="Calibri" w:hAnsi="Calibri" w:eastAsia="宋体"/>
          <w:b/>
          <w:i w:val="0"/>
          <w:color w:val="1F4E79"/>
          <w:sz w:val="26"/>
        </w:rPr>
        <w:t>四、5 问说明</w:t>
      </w:r>
    </w:p>
    <w:p w14:paraId="051D4A60">
      <w:pPr>
        <w:keepNext/>
        <w:spacing w:before="160" w:after="60" w:line="276" w:lineRule="auto"/>
      </w:pPr>
      <w:r>
        <w:rPr>
          <w:rFonts w:ascii="Calibri" w:hAnsi="Calibri" w:eastAsia="宋体"/>
          <w:b w:val="0"/>
          <w:i w:val="0"/>
          <w:iCs/>
          <w:color w:val="595959"/>
          <w:sz w:val="19"/>
        </w:rPr>
        <w:t>以下 5 个问题，检验你是否理解自己提交的代码——用自己的话回答，不要复制 AI 生成的解释。每问一到两句话即可，不必</w:t>
      </w:r>
      <w:r>
        <w:rPr>
          <w:rFonts w:hint="eastAsia"/>
          <w:b w:val="0"/>
          <w:i w:val="0"/>
          <w:iCs/>
          <w:color w:val="595959"/>
          <w:sz w:val="19"/>
          <w:lang w:val="en-US" w:eastAsia="zh-CN"/>
        </w:rPr>
        <w:t>写</w:t>
      </w:r>
      <w:r>
        <w:rPr>
          <w:rFonts w:ascii="Calibri" w:hAnsi="Calibri" w:eastAsia="宋体"/>
          <w:b w:val="0"/>
          <w:i w:val="0"/>
          <w:iCs/>
          <w:color w:val="595959"/>
          <w:sz w:val="19"/>
        </w:rPr>
        <w:t>长。</w:t>
      </w:r>
    </w:p>
    <w:p w14:paraId="7A4857C1">
      <w:pPr>
        <w:keepNext/>
        <w:spacing w:before="80" w:after="20"/>
      </w:pPr>
      <w:r>
        <w:rPr>
          <w:rFonts w:ascii="Calibri" w:hAnsi="Calibri" w:eastAsia="宋体"/>
          <w:b/>
          <w:i w:val="0"/>
          <w:sz w:val="21"/>
        </w:rPr>
        <w:t>问题 ①　todos 是在哪里更新的？</w:t>
      </w:r>
    </w:p>
    <w:p>
      <w:pPr>
        <w:keepNext/>
        <w:spacing w:before="80" w:after="20"/>
      </w:pPr>
    </w:p>
    <w:p>
      <w:pPr>
        <w:keepNext/>
        <w:spacing w:before="80" w:after="20"/>
      </w:pPr>
      <w:r>
        <w:rPr>
          <w:rFonts w:ascii="Calibri" w:hAnsi="Calibri" w:eastAsia="宋体"/>
          <w:b/>
          <w:i w:val="0"/>
          <w:sz w:val="21"/>
        </w:rPr>
        <w:t xml:space="preserve">todos 只在三个操作函数里被重新赋值：addTodo()（用 concat 追加一条新任务）、removeTodo()（用 filter 留下 id 不相等的项）、toggleTodo()（用 map 生成新数组，只把 id 匹配的那一条换成新对象），另外记录 3 手写的 clearCompleted() 里也会重新赋值一次（filter 掉 completed 为 true 的项）。四处都是「用新数组整体替换 todos」，没有一处是在原数组上就地改。</w:t>
      </w:r>
    </w:p>
    <w:p>
      <w:pPr>
        <w:keepNext/>
        <w:spacing w:before="80" w:after="20"/>
      </w:pPr>
    </w:p>
    <w:p>
      <w:pPr>
        <w:keepNext/>
        <w:spacing w:before="80" w:after="20"/>
      </w:pPr>
    </w:p>
    <w:p w14:paraId="450DBE18">
      <w:pPr>
        <w:keepNext/>
        <w:pBdr>
          <w:left w:val="single" w:color="BFBFBF" w:sz="12" w:space="6"/>
        </w:pBdr>
        <w:spacing w:before="40" w:after="40" w:line="264" w:lineRule="auto"/>
        <w:ind w:left="259"/>
      </w:pPr>
      <w:r>
        <w:rPr>
          <w:rFonts w:ascii="Calibri" w:hAnsi="Calibri" w:eastAsia="宋体"/>
          <w:b w:val="0"/>
          <w:i/>
          <w:color w:val="595959"/>
          <w:sz w:val="19"/>
        </w:rPr>
        <w:t>要求：指出具体的函数名（至少 3 个）。</w:t>
      </w:r>
    </w:p>
    <w:p w14:paraId="319F2F24">
      <w:pPr>
        <w:spacing w:before="0" w:after="40"/>
      </w:pPr>
    </w:p>
    <w:p w14:paraId="7E7E07E4">
      <w:pPr>
        <w:spacing w:before="0" w:after="40"/>
      </w:pPr>
    </w:p>
    <w:p w14:paraId="13C25F7E">
      <w:pPr>
        <w:keepNext/>
        <w:spacing w:before="80" w:after="20"/>
      </w:pPr>
      <w:r>
        <w:rPr>
          <w:rFonts w:ascii="Calibri" w:hAnsi="Calibri" w:eastAsia="宋体"/>
          <w:b/>
          <w:i w:val="0"/>
          <w:sz w:val="21"/>
        </w:rPr>
        <w:t>问题 ②　render() 如何根据状态生成页面？</w:t>
      </w:r>
    </w:p>
    <w:p>
      <w:pPr>
        <w:keepNext/>
        <w:spacing w:before="80" w:after="20"/>
      </w:pPr>
    </w:p>
    <w:p>
      <w:pPr>
        <w:keepNext/>
        <w:spacing w:before="80" w:after="20"/>
      </w:pPr>
      <w:r>
        <w:rPr>
          <w:rFonts w:ascii="Calibri" w:hAnsi="Calibri" w:eastAsia="宋体"/>
          <w:b/>
          <w:i w:val="0"/>
          <w:sz w:val="21"/>
        </w:rPr>
        <w:t xml:space="preserve">render() 是「先筛选、再建元素、最后挂载」：它先清空列表（list.innerHTML = ''），然后按当前 filter 变量用 todos.filter() 算出这一屏该显示哪些任务（这一步不修改 todos 本身），再对筛选结果逐条 createElement 建出 li、写入 textContent 与 dataset.id、给完成项加上 done 类、把点击事件绑到 toggleTodo / removeTodo，最后 appendChild 挂到 ul 上，并同步筛选按钮的 aria-pressed 与底部计数。所以任何一次数据变化之后，只要再调一次 render()，页面就整体重画成新数据的投影，不用手去找要改哪一块 DOM。</w:t>
      </w:r>
    </w:p>
    <w:p>
      <w:pPr>
        <w:keepNext/>
        <w:spacing w:before="80" w:after="20"/>
      </w:pPr>
    </w:p>
    <w:p>
      <w:pPr>
        <w:keepNext/>
        <w:spacing w:before="80" w:after="20"/>
      </w:pPr>
    </w:p>
    <w:p w14:paraId="4B836B0D">
      <w:pPr>
        <w:keepNext/>
        <w:pBdr>
          <w:left w:val="single" w:color="BFBFBF" w:sz="12" w:space="6"/>
        </w:pBdr>
        <w:spacing w:before="40" w:after="40" w:line="264" w:lineRule="auto"/>
        <w:ind w:left="259"/>
      </w:pPr>
      <w:r>
        <w:rPr>
          <w:rFonts w:ascii="Calibri" w:hAnsi="Calibri" w:eastAsia="宋体"/>
          <w:b w:val="0"/>
          <w:i/>
          <w:color w:val="595959"/>
          <w:sz w:val="19"/>
        </w:rPr>
        <w:t>要求：说明“改数据 → 重渲染”的链路——从 todos 到页面元素，中间经过了什么。</w:t>
      </w:r>
    </w:p>
    <w:p w14:paraId="334D34FB">
      <w:pPr>
        <w:spacing w:before="0" w:after="40"/>
      </w:pPr>
    </w:p>
    <w:p w14:paraId="2E20B328">
      <w:pPr>
        <w:spacing w:before="0" w:after="40"/>
      </w:pPr>
    </w:p>
    <w:p w14:paraId="2D6AB782">
      <w:pPr>
        <w:keepNext/>
        <w:spacing w:before="80" w:after="20"/>
      </w:pPr>
      <w:r>
        <w:rPr>
          <w:rFonts w:ascii="Calibri" w:hAnsi="Calibri" w:eastAsia="宋体"/>
          <w:b/>
          <w:i w:val="0"/>
          <w:sz w:val="21"/>
        </w:rPr>
        <w:t>问题 ③　删除为什么用 filter()？</w:t>
      </w:r>
    </w:p>
    <w:p>
      <w:pPr>
        <w:keepNext/>
        <w:spacing w:before="80" w:after="20"/>
      </w:pPr>
    </w:p>
    <w:p>
      <w:pPr>
        <w:keepNext/>
        <w:spacing w:before="80" w:after="20"/>
      </w:pPr>
      <w:r>
        <w:rPr>
          <w:rFonts w:ascii="Calibri" w:hAnsi="Calibri" w:eastAsia="宋体"/>
          <w:b/>
          <w:i w:val="0"/>
          <w:sz w:val="21"/>
        </w:rPr>
        <w:t xml:space="preserve">filter() 会返回一个全新的数组，原数组一个元素都不动，所以「删除前」和「删除后」是两份各自独立的状态；而 splice() 是在原数组上就地摘掉元素，原数组当场被改，改之前的状态就再也拿不回来了。本周要求的「不可变更新」正是要每次修改都产出一个新数组：状态变化看得见（新旧对比就能看出改了哪一条）、排查问题时还能拿旧状态回看。所以删除用 todos = todos.filter(...)，而不是 todos.splice(...)。</w:t>
      </w:r>
    </w:p>
    <w:p>
      <w:pPr>
        <w:keepNext/>
        <w:spacing w:before="80" w:after="20"/>
      </w:pPr>
    </w:p>
    <w:p>
      <w:pPr>
        <w:keepNext/>
        <w:spacing w:before="80" w:after="20"/>
      </w:pPr>
    </w:p>
    <w:p w14:paraId="4B5C0ED5">
      <w:pPr>
        <w:keepNext/>
        <w:pBdr>
          <w:left w:val="single" w:color="BFBFBF" w:sz="12" w:space="6"/>
        </w:pBdr>
        <w:spacing w:before="40" w:after="40" w:line="264" w:lineRule="auto"/>
        <w:ind w:left="259"/>
      </w:pPr>
      <w:r>
        <w:rPr>
          <w:rFonts w:ascii="Calibri" w:hAnsi="Calibri" w:eastAsia="宋体"/>
          <w:b w:val="0"/>
          <w:i/>
          <w:color w:val="595959"/>
          <w:sz w:val="19"/>
        </w:rPr>
        <w:t>要求：说清 filter 与“就地修改”的区别。</w:t>
      </w:r>
    </w:p>
    <w:p w14:paraId="0A085FDE">
      <w:pPr>
        <w:spacing w:before="0" w:after="40"/>
      </w:pPr>
    </w:p>
    <w:p w14:paraId="45D973ED">
      <w:pPr>
        <w:keepNext/>
        <w:spacing w:before="80" w:after="20"/>
      </w:pPr>
      <w:r>
        <w:rPr>
          <w:rFonts w:ascii="Calibri" w:hAnsi="Calibri" w:eastAsia="宋体"/>
          <w:b/>
          <w:i w:val="0"/>
          <w:sz w:val="21"/>
        </w:rPr>
        <w:t>问题 ④　刷新后恢复数据依赖哪个函数？</w:t>
      </w:r>
    </w:p>
    <w:p>
      <w:pPr>
        <w:keepNext/>
        <w:spacing w:before="80" w:after="20"/>
      </w:pPr>
    </w:p>
    <w:p>
      <w:pPr>
        <w:keepNext/>
        <w:spacing w:before="80" w:after="20"/>
      </w:pPr>
      <w:r>
        <w:rPr>
          <w:rFonts w:ascii="Calibri" w:hAnsi="Calibri" w:eastAsia="宋体"/>
          <w:b/>
          <w:i w:val="0"/>
          <w:sz w:val="21"/>
        </w:rPr>
        <w:t xml:space="preserve">靠 load()。它用 localStorage.getItem('todos') 把存进去的字符串取出来，再做 JSON.parse 变回数组；如果从没存过（返回 null）或者内容被改坏（parse 抛错），它就退化成空数组，让页面正常打开而不是白屏。脚本一开始执行 var todos = load()，所以每次刷新页面都是先把数据取回来，再由 render() 画出来。</w:t>
      </w:r>
    </w:p>
    <w:p>
      <w:pPr>
        <w:keepNext/>
        <w:spacing w:before="80" w:after="20"/>
      </w:pPr>
    </w:p>
    <w:p>
      <w:pPr>
        <w:keepNext/>
        <w:spacing w:before="80" w:after="20"/>
      </w:pPr>
    </w:p>
    <w:p w14:paraId="20C68CBC">
      <w:pPr>
        <w:keepNext/>
        <w:pBdr>
          <w:left w:val="single" w:color="BFBFBF" w:sz="12" w:space="6"/>
        </w:pBdr>
        <w:spacing w:before="40" w:after="40" w:line="264" w:lineRule="auto"/>
        <w:ind w:left="259"/>
      </w:pPr>
      <w:r>
        <w:rPr>
          <w:rFonts w:ascii="Calibri" w:hAnsi="Calibri" w:eastAsia="宋体"/>
          <w:b w:val="0"/>
          <w:i/>
          <w:color w:val="595959"/>
          <w:sz w:val="19"/>
        </w:rPr>
        <w:t>要求：指出函数名，并简单说一句它做了什么。</w:t>
      </w:r>
    </w:p>
    <w:p w14:paraId="7DE24BD9">
      <w:pPr>
        <w:spacing w:before="0" w:after="40"/>
      </w:pPr>
    </w:p>
    <w:p w14:paraId="4CB22C59">
      <w:pPr>
        <w:keepNext/>
        <w:spacing w:before="80" w:after="20"/>
      </w:pPr>
      <w:r>
        <w:rPr>
          <w:rFonts w:ascii="Calibri" w:hAnsi="Calibri" w:eastAsia="宋体"/>
          <w:b/>
          <w:i w:val="0"/>
          <w:sz w:val="21"/>
        </w:rPr>
        <w:t>问题 ⑤　指出一处你修改或验证过的 AI 代码</w:t>
      </w:r>
    </w:p>
    <w:p>
      <w:pPr>
        <w:keepNext/>
        <w:spacing w:before="80" w:after="20"/>
      </w:pPr>
    </w:p>
    <w:p>
      <w:pPr>
        <w:keepNext/>
        <w:spacing w:before="80" w:after="20"/>
      </w:pPr>
      <w:r>
        <w:rPr>
          <w:rFonts w:ascii="Calibri" w:hAnsi="Calibri" w:eastAsia="宋体"/>
          <w:b/>
          <w:i w:val="0"/>
          <w:sz w:val="21"/>
        </w:rPr>
        <w:t xml:space="preserve">改的是 AI 生成的三个操作函数。以 addTodo 为例，AI 写的是 todos.push({ id: Date.now(), text: text, completed: false });，我改成 todos = todos.concat([{ id: nextId(), text: text, completed: false }]);，removeTodo 由 todos.splice(todos.findIndex(...), 1) 改成 todos = todos.filter(function (t) { return t.id !== id; })，toggleTodo 由在 for 循环里直接写 todos[i].completed = !todos[i].completed 改成 todos = todos.map(function (t) { return t.id === id ? Object.assign({}, t, { completed: !t.completed }) : t; })。改的原因是本周的工程约束要求「不改原数组、生成新数组」，而 push / splice / 直接改属性都是就地修改；改完之后我按添加、切换、删除三条路径逐个操作，并对比刷新前后与 localStorage 里的数据，确认行为不变、状态可追溯。同一份 AI 代码里我还改了 render() 的循环方式（for + var 换成 forEach），因为 var 声明的循环变量被闭包共享，会导致点任意一条 × 都删掉最后一条。</w:t>
      </w:r>
    </w:p>
    <w:p>
      <w:pPr>
        <w:keepNext/>
        <w:spacing w:before="80" w:after="20"/>
      </w:pPr>
    </w:p>
    <w:p>
      <w:pPr>
        <w:keepNext/>
        <w:spacing w:before="80" w:after="20"/>
      </w:pPr>
    </w:p>
    <w:p w14:paraId="4D6593C0">
      <w:pPr>
        <w:keepNext/>
        <w:pBdr>
          <w:left w:val="single" w:color="BFBFBF" w:sz="12" w:space="6"/>
        </w:pBdr>
        <w:spacing w:before="40" w:after="40" w:line="264" w:lineRule="auto"/>
        <w:ind w:left="259"/>
      </w:pPr>
      <w:r>
        <w:rPr>
          <w:rFonts w:ascii="Calibri" w:hAnsi="Calibri" w:eastAsia="宋体"/>
          <w:b w:val="0"/>
          <w:i/>
          <w:color w:val="595959"/>
          <w:sz w:val="19"/>
        </w:rPr>
        <w:t>要求：给出具体位置（哪个函数/哪几行）+ 改了什么或验证了什么 + 为什么。</w:t>
      </w:r>
    </w:p>
    <w:p w14:paraId="7E5DBCA8">
      <w:pPr>
        <w:spacing w:before="0" w:after="40"/>
      </w:pPr>
    </w:p>
    <w:p w14:paraId="3CC7E7A3">
      <w:pPr>
        <w:spacing w:before="40" w:after="40" w:line="276" w:lineRule="auto"/>
        <w:rPr>
          <w:rFonts w:ascii="Calibri" w:hAnsi="Calibri" w:eastAsia="宋体"/>
          <w:b w:val="0"/>
          <w:i w:val="0"/>
          <w:color w:val="595959"/>
          <w:sz w:val="19"/>
        </w:rPr>
      </w:pPr>
    </w:p>
    <w:p w14:paraId="3BA77A70">
      <w:pPr>
        <w:spacing w:before="40" w:after="40" w:line="276" w:lineRule="auto"/>
      </w:pPr>
      <w:r>
        <w:rPr>
          <w:rFonts w:ascii="Calibri" w:hAnsi="Calibri" w:eastAsia="宋体"/>
          <w:b w:val="0"/>
          <w:i w:val="0"/>
          <w:color w:val="595959"/>
          <w:sz w:val="19"/>
        </w:rPr>
        <w:t>如果本周没有用过 AI：写“本周我自己写的代码，没有用 AI” + 你验证数据流的方式（如控制台调用 clearCompleted()）。</w:t>
      </w:r>
    </w:p>
    <w:p w14:paraId="65554BF2">
      <w:pPr>
        <w:keepNext/>
        <w:spacing w:before="160" w:after="60" w:line="276" w:lineRule="auto"/>
        <w:rPr>
          <w:rFonts w:ascii="Calibri" w:hAnsi="Calibri" w:eastAsia="宋体"/>
          <w:b/>
          <w:i w:val="0"/>
          <w:color w:val="1F4E79"/>
          <w:sz w:val="26"/>
        </w:rPr>
      </w:pPr>
    </w:p>
    <w:p w14:paraId="080B8E9E">
      <w:pPr>
        <w:keepNext/>
        <w:spacing w:before="160" w:after="60" w:line="276" w:lineRule="auto"/>
      </w:pPr>
      <w:r>
        <w:rPr>
          <w:rFonts w:ascii="Calibri" w:hAnsi="Calibri" w:eastAsia="宋体"/>
          <w:b/>
          <w:i w:val="0"/>
          <w:color w:val="1F4E79"/>
          <w:sz w:val="26"/>
        </w:rPr>
        <w:t>五、一句话总结</w:t>
      </w:r>
    </w:p>
    <w:p w14:paraId="5B06735D">
      <w:pPr>
        <w:spacing w:before="0" w:after="40" w:line="276" w:lineRule="auto"/>
      </w:pPr>
      <w:r>
        <w:rPr>
          <w:rFonts w:ascii="Calibri" w:hAnsi="Calibri" w:eastAsia="宋体"/>
          <w:b w:val="0"/>
          <w:i w:val="0"/>
          <w:sz w:val="21"/>
        </w:rPr>
        <w:t>本周你发现 AI 生成的 JS 代码最常出的问题是什么？</w:t>
      </w:r>
    </w:p>
    <w:p>
      <w:pPr>
        <w:spacing w:before="0" w:after="40" w:line="276" w:lineRule="auto"/>
      </w:pPr>
    </w:p>
    <w:p>
      <w:pPr>
        <w:spacing w:before="0" w:after="40" w:line="276" w:lineRule="auto"/>
      </w:pPr>
      <w:r>
        <w:rPr>
          <w:rFonts w:ascii="Calibri" w:hAnsi="Calibri" w:eastAsia="宋体"/>
          <w:b w:val="0"/>
          <w:i w:val="0"/>
          <w:sz w:val="21"/>
        </w:rPr>
        <w:t xml:space="preserve">AI 生成的 JS 代码最常出的问题是「能跑但不符合本周的工程约束」：一是习惯用 push / splice / 直接改对象属性这类就地修改，把「生成新数组」的不可变更新要求丢在一边；二是状态不收敛，容易同时维护 todos 和一份 UI 状态，改一处忘一处，还常常漏掉 save() 或 render() 里的某一步；三是对边界条件不设防，空输入、同一毫秒撞号的 id、以及 localStorage 读写的异常都没有处理，循环里用 var 声明变量还会埋下闭包共享的隐患。所以我的做法是：Prompt 里就把「不可变更新」「三步口诀」「DOM 只在 render() 里操作」写成硬约束，审查时按结构、语法、状态流、工程惯例四层逐条对照，最后用实际操作加脚本断言去验证，而不是看它跑起来没报错就收货。</w:t>
      </w:r>
    </w:p>
    <w:p>
      <w:pPr>
        <w:spacing w:before="0" w:after="40" w:line="276" w:lineRule="auto"/>
      </w:pPr>
    </w:p>
    <w:p>
      <w:pPr>
        <w:spacing w:before="0" w:after="40" w:line="276" w:lineRule="auto"/>
      </w:pPr>
    </w:p>
    <w:p w14:paraId="50FA9923">
      <w:pPr>
        <w:spacing w:before="0" w:after="40"/>
      </w:pPr>
    </w:p>
    <w:p w14:paraId="621C6985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2868063"/>
    <w:multiLevelType w:val="singleLevel"/>
    <w:tmpl w:val="428680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5DBAA663"/>
    <w:multiLevelType w:val="singleLevel"/>
    <w:tmpl w:val="5DBAA6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F75469"/>
    <w:rsid w:val="1D163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440</Words>
  <Characters>598</Characters>
  <Lines>0</Lines>
  <Paragraphs>0</Paragraphs>
  <TotalTime>8</TotalTime>
  <ScaleCrop>false</ScaleCrop>
  <LinksUpToDate>false</LinksUpToDate>
  <CharactersWithSpaces>669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蔡树彬</cp:lastModifiedBy>
  <dcterms:modified xsi:type="dcterms:W3CDTF">2026-10-13T01:05:44Z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eyJoZGlkIjoiZTZiMGM5MmQ4ZjdjYWQzZmJhMGMwZDExYjZjYjk1ZWEiLCJ1c2VySWQiOiIyODk1NDI5MDYifQ==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299364EFBEDC4A3E9142F2EEC0AD8312_12</vt:lpwstr>
  </property>
</Properties>
</file>